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82CEB">
      <w:pPr>
        <w:spacing w:before="0" w:after="40" w:line="300" w:lineRule="auto"/>
      </w:pPr>
      <w:r>
        <w:rPr>
          <w:rFonts w:ascii="微软雅黑" w:hAnsi="微软雅黑" w:eastAsia="微软雅黑"/>
          <w:b/>
          <w:i w:val="0"/>
          <w:color w:val="2E74B5"/>
          <w:sz w:val="19"/>
        </w:rPr>
        <w:t>DENTALL WOOCOMMERCE 项目</w:t>
      </w:r>
    </w:p>
    <w:p w14:paraId="0120A1D1">
      <w:pPr>
        <w:spacing w:before="0" w:after="100" w:line="300" w:lineRule="auto"/>
      </w:pPr>
      <w:r>
        <w:rPr>
          <w:rFonts w:ascii="微软雅黑" w:hAnsi="微软雅黑" w:eastAsia="微软雅黑"/>
          <w:b/>
          <w:i w:val="0"/>
          <w:color w:val="1F4D78"/>
          <w:sz w:val="50"/>
        </w:rPr>
        <w:t>W2-W3 商品资料收集表</w:t>
      </w:r>
    </w:p>
    <w:p w14:paraId="2D437D0C">
      <w:pPr>
        <w:spacing w:before="0" w:after="28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用于确认商品分类、SKU、规格、价格、库存、图片及资料下载规则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6B69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1D53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基本信息</w:t>
            </w:r>
          </w:p>
        </w:tc>
      </w:tr>
      <w:tr w14:paraId="23234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05C7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填写单位/人员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16118">
            <w:pPr>
              <w:spacing w:before="0" w:after="0" w:line="300" w:lineRule="auto"/>
            </w:pPr>
          </w:p>
        </w:tc>
      </w:tr>
      <w:tr w14:paraId="42278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9A70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填写日期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303F9">
            <w:pPr>
              <w:spacing w:before="0" w:after="0" w:line="300" w:lineRule="auto"/>
            </w:pPr>
          </w:p>
        </w:tc>
      </w:tr>
      <w:tr w14:paraId="0D5E9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C77D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00F4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  <w:tr w14:paraId="1D0F8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AACB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价格/库存确认人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AEF4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  <w:tr w14:paraId="32DF2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AE62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英文内容确认人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C4C7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</w:tbl>
    <w:p w14:paraId="6687979A">
      <w:pPr>
        <w:spacing w:after="40"/>
      </w:pPr>
    </w:p>
    <w:p w14:paraId="4F924F4E">
      <w:pPr>
        <w:pStyle w:val="3"/>
      </w:pPr>
      <w:r>
        <w:t>填写说明</w:t>
      </w:r>
    </w:p>
    <w:p w14:paraId="28190E0D">
      <w:pPr>
        <w:pStyle w:val="16"/>
      </w:pPr>
      <w:r>
        <w:t>□ 原始资料不需要先整理完整；现有Excel、PDF、报价表或供应商资料均可直接提供。</w:t>
      </w:r>
    </w:p>
    <w:p w14:paraId="72132229">
      <w:pPr>
        <w:pStyle w:val="16"/>
      </w:pPr>
      <w:r>
        <w:t>□ 不确定的字段可留空或写“待确认”，请不要为了填满而猜测。</w:t>
      </w:r>
    </w:p>
    <w:p w14:paraId="07F57C0B">
      <w:pPr>
        <w:pStyle w:val="16"/>
      </w:pPr>
      <w:r>
        <w:t>□ 请优先选择5～10个有代表性的商品，不需要在当前阶段填写全部商品。</w:t>
      </w:r>
    </w:p>
    <w:p w14:paraId="51F37ED6">
      <w:pPr>
        <w:pStyle w:val="16"/>
      </w:pPr>
      <w:r>
        <w:t>□ 第一版前台语言为英语，币种为美元。</w:t>
      </w:r>
    </w:p>
    <w:p w14:paraId="6F63A40E">
      <w:pPr>
        <w:pStyle w:val="16"/>
      </w:pPr>
      <w:r>
        <w:t>□ 本表用于建立商品模型，D25综合验收前不会进行全量导入。</w:t>
      </w:r>
    </w:p>
    <w:p w14:paraId="206FEC8A">
      <w:r>
        <w:br w:type="page"/>
      </w:r>
    </w:p>
    <w:p w14:paraId="75FA7B79">
      <w:pPr>
        <w:pStyle w:val="3"/>
      </w:pPr>
      <w:r>
        <w:t>一、现有资料清单</w:t>
      </w:r>
    </w:p>
    <w:p w14:paraId="5DA04A09">
      <w:pPr>
        <w:spacing w:before="0" w:after="12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请勾选能够提供的资料，并写明文件名或存放位置。</w:t>
      </w:r>
    </w:p>
    <w:p w14:paraId="31AA1674">
      <w:pPr>
        <w:pStyle w:val="16"/>
      </w:pPr>
      <w:r>
        <w:t>□ 商品Excel、CSV或ERP导出：　________________________________________________</w:t>
      </w:r>
    </w:p>
    <w:p w14:paraId="33EFB0C8">
      <w:pPr>
        <w:pStyle w:val="16"/>
      </w:pPr>
      <w:r>
        <w:t>□ 报价单或价格表：　________________________________________________</w:t>
      </w:r>
    </w:p>
    <w:p w14:paraId="092ED70B">
      <w:pPr>
        <w:pStyle w:val="16"/>
      </w:pPr>
      <w:r>
        <w:t>□ 产品目录PDF：　________________________________________________</w:t>
      </w:r>
    </w:p>
    <w:p w14:paraId="34259BA9">
      <w:pPr>
        <w:pStyle w:val="16"/>
      </w:pPr>
      <w:r>
        <w:t>□ 供应商商品资料：　________________________________________________</w:t>
      </w:r>
    </w:p>
    <w:p w14:paraId="151961E5">
      <w:pPr>
        <w:pStyle w:val="16"/>
      </w:pPr>
      <w:r>
        <w:t>□ SKU或货号清单：　________________________________________________</w:t>
      </w:r>
    </w:p>
    <w:p w14:paraId="0F81DC72">
      <w:pPr>
        <w:pStyle w:val="16"/>
      </w:pPr>
      <w:r>
        <w:t>□ 商品图片文件夹：　________________________________________________</w:t>
      </w:r>
    </w:p>
    <w:p w14:paraId="26889E74">
      <w:pPr>
        <w:pStyle w:val="16"/>
      </w:pPr>
      <w:r>
        <w:t>□ 说明书、技术参数或认证文件：　________________________________________________</w:t>
      </w:r>
    </w:p>
    <w:p w14:paraId="5D9E557F">
      <w:pPr>
        <w:pStyle w:val="16"/>
      </w:pPr>
      <w:r>
        <w:t>□ 其他资料：　________________________________________________</w:t>
      </w:r>
    </w:p>
    <w:p w14:paraId="457E8B84">
      <w:pPr>
        <w:pStyle w:val="3"/>
      </w:pPr>
      <w:r>
        <w:t>二、业务规则确认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6510"/>
      </w:tblGrid>
      <w:tr w14:paraId="23C3A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EB06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客户通常如何找商品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DA71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例如：按用途、材料、设备、品牌或规格</w:t>
            </w:r>
          </w:p>
        </w:tc>
      </w:tr>
      <w:tr w14:paraId="7C955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9932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现有正式分类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A0D5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如有分类表可直接写文件名</w:t>
            </w:r>
          </w:p>
        </w:tc>
      </w:tr>
      <w:tr w14:paraId="7F8CB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5DFD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一个商品能否多分类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929F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可以　□ 不可以　□ 待确认</w:t>
            </w:r>
          </w:p>
        </w:tc>
      </w:tr>
      <w:tr w14:paraId="10215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9D2B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Sale如何处理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847F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自动按促销生成　□ 正式分类　□ 待确认</w:t>
            </w:r>
          </w:p>
        </w:tc>
      </w:tr>
      <w:tr w14:paraId="37FD0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E783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SKU来源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82F7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公司自编　□ 供应商货号　□ 两者结合　□ 待确认</w:t>
            </w:r>
          </w:p>
        </w:tc>
      </w:tr>
      <w:tr w14:paraId="3ED3D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F142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变体是否独立SKU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52E4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是　□ 否　□ 视商品而定</w:t>
            </w:r>
          </w:p>
        </w:tc>
      </w:tr>
      <w:tr w14:paraId="3F616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CDBC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网站价格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BB5C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公开美元价　□ 登录后显示　□ 联系询价　□ 待确认</w:t>
            </w:r>
          </w:p>
        </w:tc>
      </w:tr>
      <w:tr w14:paraId="39180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8806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库存由谁维护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DAE4C">
            <w:pPr>
              <w:spacing w:before="0" w:after="0" w:line="300" w:lineRule="auto"/>
            </w:pPr>
          </w:p>
        </w:tc>
      </w:tr>
      <w:tr w14:paraId="0EAB7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A1A8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是否允许缺货下单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8B44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不允许　□ 允许预订/延期　□ 视商品而定</w:t>
            </w:r>
          </w:p>
        </w:tc>
      </w:tr>
      <w:tr w14:paraId="1BA37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8BDE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品牌情况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A9DE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自有品牌　□ 第三方品牌　□ 两者都有</w:t>
            </w:r>
          </w:p>
        </w:tc>
      </w:tr>
      <w:tr w14:paraId="06573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784F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品牌是否需要筛选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96F3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是　□ 否　□ 待确认</w:t>
            </w:r>
          </w:p>
        </w:tc>
      </w:tr>
      <w:tr w14:paraId="1DFA0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26CF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图片能否裁切/去背景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32875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可以　□ 不可以　□ 需逐张确认</w:t>
            </w:r>
          </w:p>
        </w:tc>
      </w:tr>
      <w:tr w14:paraId="3653E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C92F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PDF能否公开下载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A5AA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可以　□ 不可以　□ 需逐份确认</w:t>
            </w:r>
          </w:p>
        </w:tc>
      </w:tr>
      <w:tr w14:paraId="4A964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B0D7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其他必须遵守的规则</w:t>
            </w:r>
          </w:p>
        </w:tc>
        <w:tc>
          <w:tcPr>
            <w:tcW w:w="65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3D494">
            <w:pPr>
              <w:spacing w:before="0" w:after="0" w:line="300" w:lineRule="auto"/>
            </w:pPr>
          </w:p>
        </w:tc>
      </w:tr>
    </w:tbl>
    <w:p w14:paraId="0290AED5">
      <w:pPr>
        <w:spacing w:after="40"/>
      </w:pPr>
    </w:p>
    <w:p w14:paraId="51E78617">
      <w:r>
        <w:br w:type="page"/>
      </w:r>
    </w:p>
    <w:p w14:paraId="35C3298A">
      <w:pPr>
        <w:pStyle w:val="3"/>
      </w:pPr>
      <w:r>
        <w:t>三、代表商品选择</w:t>
      </w:r>
    </w:p>
    <w:p w14:paraId="5A23589D">
      <w:pPr>
        <w:spacing w:before="0" w:after="12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建议合计覆盖：简单商品、多规格/变体、不同价格或库存、促销、缺货、多图、PDF资料；同一商品可以覆盖多种情况。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2550"/>
        <w:gridCol w:w="3450"/>
        <w:gridCol w:w="2760"/>
      </w:tblGrid>
      <w:tr w14:paraId="7C84F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3C22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19"/>
              </w:rPr>
              <w:t>编号</w:t>
            </w:r>
          </w:p>
        </w:tc>
        <w:tc>
          <w:tcPr>
            <w:tcW w:w="25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5B45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19"/>
              </w:rPr>
              <w:t>商品名称或SKU</w:t>
            </w:r>
          </w:p>
        </w:tc>
        <w:tc>
          <w:tcPr>
            <w:tcW w:w="34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24A4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19"/>
              </w:rPr>
              <w:t>覆盖场景</w:t>
            </w:r>
          </w:p>
        </w:tc>
        <w:tc>
          <w:tcPr>
            <w:tcW w:w="27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4F01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19"/>
              </w:rPr>
              <w:t>为什么具有代表性</w:t>
            </w:r>
          </w:p>
        </w:tc>
      </w:tr>
      <w:tr w14:paraId="45835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2D501"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1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B2019">
            <w:pPr>
              <w:spacing w:before="0" w:after="0" w:line="300" w:lineRule="auto"/>
            </w:pP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94CE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□简单　□变体　□促销　□缺货　□多图　□PDF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0D0DC">
            <w:pPr>
              <w:spacing w:before="0" w:after="0" w:line="300" w:lineRule="auto"/>
            </w:pPr>
          </w:p>
        </w:tc>
      </w:tr>
      <w:tr w14:paraId="00090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589EE"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2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A3ED8">
            <w:pPr>
              <w:spacing w:before="0" w:after="0" w:line="300" w:lineRule="auto"/>
            </w:pP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BB8B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□简单　□变体　□促销　□缺货　□多图　□PDF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A017F">
            <w:pPr>
              <w:spacing w:before="0" w:after="0" w:line="300" w:lineRule="auto"/>
            </w:pPr>
          </w:p>
        </w:tc>
      </w:tr>
      <w:tr w14:paraId="55542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E0171"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3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27C6C">
            <w:pPr>
              <w:spacing w:before="0" w:after="0" w:line="300" w:lineRule="auto"/>
            </w:pP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A369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□简单　□变体　□促销　□缺货　□多图　□PDF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89270">
            <w:pPr>
              <w:spacing w:before="0" w:after="0" w:line="300" w:lineRule="auto"/>
            </w:pPr>
          </w:p>
        </w:tc>
      </w:tr>
      <w:tr w14:paraId="717FF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4F8C0"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4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FFE3B">
            <w:pPr>
              <w:spacing w:before="0" w:after="0" w:line="300" w:lineRule="auto"/>
            </w:pP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CE1F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□简单　□变体　□促销　□缺货　□多图　□PDF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EAC3F">
            <w:pPr>
              <w:spacing w:before="0" w:after="0" w:line="300" w:lineRule="auto"/>
            </w:pPr>
          </w:p>
        </w:tc>
      </w:tr>
      <w:tr w14:paraId="3490D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2A01F"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5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7CDED">
            <w:pPr>
              <w:spacing w:before="0" w:after="0" w:line="300" w:lineRule="auto"/>
            </w:pP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6ED9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□简单　□变体　□促销　□缺货　□多图　□PDF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2AD90">
            <w:pPr>
              <w:spacing w:before="0" w:after="0" w:line="300" w:lineRule="auto"/>
            </w:pPr>
          </w:p>
        </w:tc>
      </w:tr>
      <w:tr w14:paraId="09A0A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8BDDF"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6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1B0A8">
            <w:pPr>
              <w:spacing w:before="0" w:after="0" w:line="300" w:lineRule="auto"/>
            </w:pP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B19F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□简单　□变体　□促销　□缺货　□多图　□PDF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0D0BA">
            <w:pPr>
              <w:spacing w:before="0" w:after="0" w:line="300" w:lineRule="auto"/>
            </w:pPr>
          </w:p>
        </w:tc>
      </w:tr>
      <w:tr w14:paraId="06A03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7C52C"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7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4D820">
            <w:pPr>
              <w:spacing w:before="0" w:after="0" w:line="300" w:lineRule="auto"/>
            </w:pP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6455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□简单　□变体　□促销　□缺货　□多图　□PDF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18C97">
            <w:pPr>
              <w:spacing w:before="0" w:after="0" w:line="300" w:lineRule="auto"/>
            </w:pPr>
          </w:p>
        </w:tc>
      </w:tr>
      <w:tr w14:paraId="16687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EF59F"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8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4274B">
            <w:pPr>
              <w:spacing w:before="0" w:after="0" w:line="300" w:lineRule="auto"/>
            </w:pP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FA15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□简单　□变体　□促销　□缺货　□多图　□PDF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90BA4">
            <w:pPr>
              <w:spacing w:before="0" w:after="0" w:line="300" w:lineRule="auto"/>
            </w:pPr>
          </w:p>
        </w:tc>
      </w:tr>
      <w:tr w14:paraId="4D710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E825D"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9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B65A6">
            <w:pPr>
              <w:spacing w:before="0" w:after="0" w:line="300" w:lineRule="auto"/>
            </w:pP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5533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□简单　□变体　□促销　□缺货　□多图　□PDF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22322">
            <w:pPr>
              <w:spacing w:before="0" w:after="0" w:line="300" w:lineRule="auto"/>
            </w:pPr>
          </w:p>
        </w:tc>
      </w:tr>
      <w:tr w14:paraId="22D77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383A2">
            <w:pPr>
              <w:spacing w:before="0" w:after="0" w:line="300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10</w:t>
            </w:r>
          </w:p>
        </w:tc>
        <w:tc>
          <w:tcPr>
            <w:tcW w:w="2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BF754">
            <w:pPr>
              <w:spacing w:before="0" w:after="0" w:line="300" w:lineRule="auto"/>
            </w:pP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5AAC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17"/>
              </w:rPr>
              <w:t>□简单　□变体　□促销　□缺货　□多图　□PDF</w:t>
            </w:r>
          </w:p>
        </w:tc>
        <w:tc>
          <w:tcPr>
            <w:tcW w:w="2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0E0E8">
            <w:pPr>
              <w:spacing w:before="0" w:after="0" w:line="300" w:lineRule="auto"/>
            </w:pPr>
          </w:p>
        </w:tc>
      </w:tr>
    </w:tbl>
    <w:p w14:paraId="0D5A9659">
      <w:pPr>
        <w:pStyle w:val="4"/>
      </w:pPr>
      <w:r>
        <w:t>提交方式</w:t>
      </w:r>
    </w:p>
    <w:p w14:paraId="6591D35B">
      <w:pPr>
        <w:pStyle w:val="16"/>
      </w:pPr>
      <w:r>
        <w:t>□ 本表填写完成后，与现有商品表、图片和PDF资料一起提交。</w:t>
      </w:r>
    </w:p>
    <w:p w14:paraId="685D2683">
      <w:pPr>
        <w:pStyle w:val="16"/>
      </w:pPr>
      <w:r>
        <w:t>□ 图片和文件最好按SKU建立文件夹；无法整理时，也可以先提供原始文件夹。</w:t>
      </w:r>
    </w:p>
    <w:p w14:paraId="10EEF16B">
      <w:pPr>
        <w:pStyle w:val="16"/>
      </w:pPr>
      <w:r>
        <w:t>□ 如某项由其他人员确认，请写明联系人</w:t>
      </w:r>
      <w:bookmarkStart w:id="0" w:name="_GoBack"/>
      <w:bookmarkEnd w:id="0"/>
      <w:r>
        <w:t>。</w:t>
      </w:r>
    </w:p>
    <w:p w14:paraId="56A19D1E">
      <w:r>
        <w:br w:type="page"/>
      </w:r>
    </w:p>
    <w:p w14:paraId="1A735A5B">
      <w:pPr>
        <w:spacing w:before="0" w:after="60" w:line="300" w:lineRule="auto"/>
      </w:pPr>
      <w:r>
        <w:rPr>
          <w:rFonts w:ascii="微软雅黑" w:hAnsi="微软雅黑" w:eastAsia="微软雅黑"/>
          <w:b/>
          <w:i w:val="0"/>
          <w:color w:val="2E74B5"/>
          <w:sz w:val="36"/>
        </w:rPr>
        <w:t>代表商品 1 填写页</w:t>
      </w:r>
    </w:p>
    <w:p w14:paraId="496BAC78">
      <w:pPr>
        <w:spacing w:before="0" w:after="16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  <w:t>不知道的项目可以留空或填写“待确认”；图片和文件可直接写文件名。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3F201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70EE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A. 基本信息</w:t>
            </w:r>
          </w:p>
        </w:tc>
      </w:tr>
      <w:tr w14:paraId="36E0B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0166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商品英文名称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DA3CD">
            <w:pPr>
              <w:spacing w:before="0" w:after="0" w:line="300" w:lineRule="auto"/>
            </w:pPr>
          </w:p>
        </w:tc>
      </w:tr>
      <w:tr w14:paraId="6D2C5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D2FD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现有SKU/货号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4F138">
            <w:pPr>
              <w:spacing w:before="0" w:after="0" w:line="300" w:lineRule="auto"/>
            </w:pPr>
          </w:p>
        </w:tc>
      </w:tr>
      <w:tr w14:paraId="08F29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32D7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F952A">
            <w:pPr>
              <w:spacing w:before="0" w:after="0" w:line="300" w:lineRule="auto"/>
            </w:pPr>
          </w:p>
        </w:tc>
      </w:tr>
      <w:tr w14:paraId="4F81E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7323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当前业务分类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4458F">
            <w:pPr>
              <w:spacing w:before="0" w:after="0" w:line="300" w:lineRule="auto"/>
            </w:pPr>
          </w:p>
        </w:tc>
      </w:tr>
      <w:tr w14:paraId="78C63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8E88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C03F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</w:tbl>
    <w:p w14:paraId="1D4FBF4E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34CE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B54D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B. 规格与变体</w:t>
            </w:r>
          </w:p>
        </w:tc>
      </w:tr>
      <w:tr w14:paraId="4D805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379C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商品形式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8179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简单商品　□ 多规格商品　□ 定制/询价　□ 不确定</w:t>
            </w:r>
          </w:p>
        </w:tc>
      </w:tr>
      <w:tr w14:paraId="52CCD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D327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规格或购买选项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2C34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例如：尺寸、色号、包装数量；没有则写“无”</w:t>
            </w:r>
          </w:p>
        </w:tc>
      </w:tr>
      <w:tr w14:paraId="7290B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00B2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哪些选项改变价格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2B660">
            <w:pPr>
              <w:spacing w:before="0" w:after="0" w:line="300" w:lineRule="auto"/>
            </w:pPr>
          </w:p>
        </w:tc>
      </w:tr>
      <w:tr w14:paraId="6A26C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DF79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哪些选项有独立SKU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ACB2E">
            <w:pPr>
              <w:spacing w:before="0" w:after="0" w:line="300" w:lineRule="auto"/>
            </w:pPr>
          </w:p>
        </w:tc>
      </w:tr>
      <w:tr w14:paraId="65249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A51E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哪些选项独立库存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21A9D">
            <w:pPr>
              <w:spacing w:before="0" w:after="0" w:line="300" w:lineRule="auto"/>
            </w:pPr>
          </w:p>
        </w:tc>
      </w:tr>
    </w:tbl>
    <w:p w14:paraId="72A7E459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77B4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6318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C. 价格与库存</w:t>
            </w:r>
          </w:p>
        </w:tc>
      </w:tr>
      <w:tr w14:paraId="21FDB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6D62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常规价格（USD）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A151F">
            <w:pPr>
              <w:spacing w:before="0" w:after="0" w:line="300" w:lineRule="auto"/>
            </w:pPr>
          </w:p>
        </w:tc>
      </w:tr>
      <w:tr w14:paraId="34542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C05E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促销价格及日期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0E46B">
            <w:pPr>
              <w:spacing w:before="0" w:after="0" w:line="300" w:lineRule="auto"/>
            </w:pPr>
          </w:p>
        </w:tc>
      </w:tr>
      <w:tr w14:paraId="321A4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CB75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销售单位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5DE5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单件　□ 盒　□ 套　□ 包　□ 其他：</w:t>
            </w:r>
          </w:p>
        </w:tc>
      </w:tr>
      <w:tr w14:paraId="5DBD3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8AB5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E8D8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数量：　　　　　□ 有货　□ 缺货　□ 停售　□ 待确认</w:t>
            </w:r>
          </w:p>
        </w:tc>
      </w:tr>
      <w:tr w14:paraId="42616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6B77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缺货处理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3DF3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不可下单　□ 允许预订/延期　□ 联系询价　□ 待确认</w:t>
            </w:r>
          </w:p>
        </w:tc>
      </w:tr>
    </w:tbl>
    <w:p w14:paraId="6B362B27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C6CD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83182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D. 包装与运输</w:t>
            </w:r>
          </w:p>
        </w:tc>
      </w:tr>
      <w:tr w14:paraId="6AEF9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E3BC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包装后重量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7393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数值：　　　　　　　单位：</w:t>
            </w:r>
          </w:p>
        </w:tc>
      </w:tr>
      <w:tr w14:paraId="27BDD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4B19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包装后尺寸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C193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长：　　　　　宽：　　　　　高：　　　　　单位：</w:t>
            </w:r>
          </w:p>
        </w:tc>
      </w:tr>
      <w:tr w14:paraId="42C3B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D26F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运输限制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001C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无　□ 易碎　□ 特定国家　□ 其他：</w:t>
            </w:r>
          </w:p>
        </w:tc>
      </w:tr>
    </w:tbl>
    <w:p w14:paraId="39C9CE31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663BF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B90E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E. 内容与素材</w:t>
            </w:r>
          </w:p>
        </w:tc>
      </w:tr>
      <w:tr w14:paraId="52A5B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C720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核心卖点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F9580">
            <w:pPr>
              <w:spacing w:before="0" w:after="0" w:line="300" w:lineRule="auto"/>
            </w:pPr>
          </w:p>
        </w:tc>
      </w:tr>
      <w:tr w14:paraId="2AC1B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5EF7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适用范围/用途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DDE74">
            <w:pPr>
              <w:spacing w:before="0" w:after="0" w:line="300" w:lineRule="auto"/>
            </w:pPr>
          </w:p>
        </w:tc>
      </w:tr>
      <w:tr w14:paraId="5DBFE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2108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注意事项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5D1C0">
            <w:pPr>
              <w:spacing w:before="0" w:after="0" w:line="300" w:lineRule="auto"/>
            </w:pPr>
          </w:p>
        </w:tc>
      </w:tr>
      <w:tr w14:paraId="3BADA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F09D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主图文件名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D8D27">
            <w:pPr>
              <w:spacing w:before="0" w:after="0" w:line="300" w:lineRule="auto"/>
            </w:pPr>
          </w:p>
        </w:tc>
      </w:tr>
      <w:tr w14:paraId="0B337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701A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其他图片文件名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AE194">
            <w:pPr>
              <w:spacing w:before="0" w:after="0" w:line="300" w:lineRule="auto"/>
            </w:pPr>
          </w:p>
        </w:tc>
      </w:tr>
      <w:tr w14:paraId="2D3F4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38FD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PDF/认证文件名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D549F">
            <w:pPr>
              <w:spacing w:before="0" w:after="0" w:line="300" w:lineRule="auto"/>
            </w:pPr>
          </w:p>
        </w:tc>
      </w:tr>
      <w:tr w14:paraId="5AF03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BF07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是否允许网站公开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1DA7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图片允许　□ PDF允许　□ 需确认授权</w:t>
            </w:r>
          </w:p>
        </w:tc>
      </w:tr>
      <w:tr w14:paraId="1BDFF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8167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其他说明/缺失项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C94C1">
            <w:pPr>
              <w:spacing w:before="0" w:after="0" w:line="300" w:lineRule="auto"/>
            </w:pPr>
          </w:p>
        </w:tc>
      </w:tr>
    </w:tbl>
    <w:p w14:paraId="598A4024">
      <w:pPr>
        <w:spacing w:after="40"/>
      </w:pPr>
    </w:p>
    <w:p w14:paraId="5F2DFF28">
      <w:r>
        <w:br w:type="page"/>
      </w:r>
    </w:p>
    <w:p w14:paraId="3B8F54B3">
      <w:pPr>
        <w:spacing w:before="0" w:after="60" w:line="300" w:lineRule="auto"/>
      </w:pPr>
      <w:r>
        <w:rPr>
          <w:rFonts w:ascii="微软雅黑" w:hAnsi="微软雅黑" w:eastAsia="微软雅黑"/>
          <w:b/>
          <w:i w:val="0"/>
          <w:color w:val="2E74B5"/>
          <w:sz w:val="36"/>
        </w:rPr>
        <w:t>代表商品 2 填写页</w:t>
      </w:r>
    </w:p>
    <w:p w14:paraId="7886B75E">
      <w:pPr>
        <w:spacing w:before="0" w:after="16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  <w:t>不知道的项目可以留空或填写“待确认”；图片和文件可直接写文件名。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6B930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2B2A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A. 基本信息</w:t>
            </w:r>
          </w:p>
        </w:tc>
      </w:tr>
      <w:tr w14:paraId="157E0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86EE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商品英文名称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4858EB">
            <w:pPr>
              <w:spacing w:before="0" w:after="0" w:line="300" w:lineRule="auto"/>
            </w:pPr>
          </w:p>
        </w:tc>
      </w:tr>
      <w:tr w14:paraId="44D8A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590E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现有SKU/货号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33014">
            <w:pPr>
              <w:spacing w:before="0" w:after="0" w:line="300" w:lineRule="auto"/>
            </w:pPr>
          </w:p>
        </w:tc>
      </w:tr>
      <w:tr w14:paraId="21B86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312A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47422">
            <w:pPr>
              <w:spacing w:before="0" w:after="0" w:line="300" w:lineRule="auto"/>
            </w:pPr>
          </w:p>
        </w:tc>
      </w:tr>
      <w:tr w14:paraId="63F37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8491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当前业务分类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F02F3">
            <w:pPr>
              <w:spacing w:before="0" w:after="0" w:line="300" w:lineRule="auto"/>
            </w:pPr>
          </w:p>
        </w:tc>
      </w:tr>
      <w:tr w14:paraId="3A724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EDDA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D688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</w:tbl>
    <w:p w14:paraId="5F4FB718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E964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1790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B. 规格与变体</w:t>
            </w:r>
          </w:p>
        </w:tc>
      </w:tr>
      <w:tr w14:paraId="27DCB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7462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商品形式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E8BD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简单商品　□ 多规格商品　□ 定制/询价　□ 不确定</w:t>
            </w:r>
          </w:p>
        </w:tc>
      </w:tr>
      <w:tr w14:paraId="71C69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2816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规格或购买选项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199F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例如：尺寸、色号、包装数量；没有则写“无”</w:t>
            </w:r>
          </w:p>
        </w:tc>
      </w:tr>
      <w:tr w14:paraId="2F61E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5174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哪些选项改变价格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8BD5B">
            <w:pPr>
              <w:spacing w:before="0" w:after="0" w:line="300" w:lineRule="auto"/>
            </w:pPr>
          </w:p>
        </w:tc>
      </w:tr>
      <w:tr w14:paraId="26D6E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0DC2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哪些选项有独立SKU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D0D60">
            <w:pPr>
              <w:spacing w:before="0" w:after="0" w:line="300" w:lineRule="auto"/>
            </w:pPr>
          </w:p>
        </w:tc>
      </w:tr>
      <w:tr w14:paraId="0DA5E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3958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哪些选项独立库存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B16D2">
            <w:pPr>
              <w:spacing w:before="0" w:after="0" w:line="300" w:lineRule="auto"/>
            </w:pPr>
          </w:p>
        </w:tc>
      </w:tr>
    </w:tbl>
    <w:p w14:paraId="0168D0EC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C832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97DA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C. 价格与库存</w:t>
            </w:r>
          </w:p>
        </w:tc>
      </w:tr>
      <w:tr w14:paraId="29857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257A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常规价格（USD）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083D4">
            <w:pPr>
              <w:spacing w:before="0" w:after="0" w:line="300" w:lineRule="auto"/>
            </w:pPr>
          </w:p>
        </w:tc>
      </w:tr>
      <w:tr w14:paraId="1C362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2CB5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促销价格及日期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71A8E">
            <w:pPr>
              <w:spacing w:before="0" w:after="0" w:line="300" w:lineRule="auto"/>
            </w:pPr>
          </w:p>
        </w:tc>
      </w:tr>
      <w:tr w14:paraId="40557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8C2E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销售单位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950E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单件　□ 盒　□ 套　□ 包　□ 其他：</w:t>
            </w:r>
          </w:p>
        </w:tc>
      </w:tr>
      <w:tr w14:paraId="0F5DE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801D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A671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数量：　　　　　□ 有货　□ 缺货　□ 停售　□ 待确认</w:t>
            </w:r>
          </w:p>
        </w:tc>
      </w:tr>
      <w:tr w14:paraId="1CDF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3A01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缺货处理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1CAF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不可下单　□ 允许预订/延期　□ 联系询价　□ 待确认</w:t>
            </w:r>
          </w:p>
        </w:tc>
      </w:tr>
    </w:tbl>
    <w:p w14:paraId="478B7D91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387BE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1544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D. 包装与运输</w:t>
            </w:r>
          </w:p>
        </w:tc>
      </w:tr>
      <w:tr w14:paraId="063EB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322B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包装后重量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C2CE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数值：　　　　　　　单位：</w:t>
            </w:r>
          </w:p>
        </w:tc>
      </w:tr>
      <w:tr w14:paraId="0B07C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41BF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包装后尺寸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9F6C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长：　　　　　宽：　　　　　高：　　　　　单位：</w:t>
            </w:r>
          </w:p>
        </w:tc>
      </w:tr>
      <w:tr w14:paraId="6576F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0243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运输限制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95D1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无　□ 易碎　□ 特定国家　□ 其他：</w:t>
            </w:r>
          </w:p>
        </w:tc>
      </w:tr>
    </w:tbl>
    <w:p w14:paraId="01F10FB3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AA16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6F2C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E. 内容与素材</w:t>
            </w:r>
          </w:p>
        </w:tc>
      </w:tr>
      <w:tr w14:paraId="13BF9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59CC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核心卖点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10DAC">
            <w:pPr>
              <w:spacing w:before="0" w:after="0" w:line="300" w:lineRule="auto"/>
            </w:pPr>
          </w:p>
        </w:tc>
      </w:tr>
      <w:tr w14:paraId="324F2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D6B0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适用范围/用途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E38CC">
            <w:pPr>
              <w:spacing w:before="0" w:after="0" w:line="300" w:lineRule="auto"/>
            </w:pPr>
          </w:p>
        </w:tc>
      </w:tr>
      <w:tr w14:paraId="402D4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EA9D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注意事项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59CF7">
            <w:pPr>
              <w:spacing w:before="0" w:after="0" w:line="300" w:lineRule="auto"/>
            </w:pPr>
          </w:p>
        </w:tc>
      </w:tr>
      <w:tr w14:paraId="60003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F0CD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主图文件名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8FF4F">
            <w:pPr>
              <w:spacing w:before="0" w:after="0" w:line="300" w:lineRule="auto"/>
            </w:pPr>
          </w:p>
        </w:tc>
      </w:tr>
      <w:tr w14:paraId="78D0A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E0AF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其他图片文件名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30AD3">
            <w:pPr>
              <w:spacing w:before="0" w:after="0" w:line="300" w:lineRule="auto"/>
            </w:pPr>
          </w:p>
        </w:tc>
      </w:tr>
      <w:tr w14:paraId="0D943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5080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PDF/认证文件名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8B750">
            <w:pPr>
              <w:spacing w:before="0" w:after="0" w:line="300" w:lineRule="auto"/>
            </w:pPr>
          </w:p>
        </w:tc>
      </w:tr>
      <w:tr w14:paraId="0E828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5ABDE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是否允许网站公开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C637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图片允许　□ PDF允许　□ 需确认授权</w:t>
            </w:r>
          </w:p>
        </w:tc>
      </w:tr>
      <w:tr w14:paraId="2CC6C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D613E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其他说明/缺失项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1D4C6">
            <w:pPr>
              <w:spacing w:before="0" w:after="0" w:line="300" w:lineRule="auto"/>
            </w:pPr>
          </w:p>
        </w:tc>
      </w:tr>
    </w:tbl>
    <w:p w14:paraId="4CAC2B4B">
      <w:pPr>
        <w:spacing w:after="40"/>
      </w:pPr>
    </w:p>
    <w:p w14:paraId="4A25A198">
      <w:r>
        <w:br w:type="page"/>
      </w:r>
    </w:p>
    <w:p w14:paraId="3856C5B3">
      <w:pPr>
        <w:spacing w:before="0" w:after="60" w:line="300" w:lineRule="auto"/>
      </w:pPr>
      <w:r>
        <w:rPr>
          <w:rFonts w:ascii="微软雅黑" w:hAnsi="微软雅黑" w:eastAsia="微软雅黑"/>
          <w:b/>
          <w:i w:val="0"/>
          <w:color w:val="2E74B5"/>
          <w:sz w:val="36"/>
        </w:rPr>
        <w:t>代表商品 3 填写页</w:t>
      </w:r>
    </w:p>
    <w:p w14:paraId="63675B8C">
      <w:pPr>
        <w:spacing w:before="0" w:after="16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  <w:t>不知道的项目可以留空或填写“待确认”；图片和文件可直接写文件名。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5EC6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B184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A. 基本信息</w:t>
            </w:r>
          </w:p>
        </w:tc>
      </w:tr>
      <w:tr w14:paraId="031CA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A9F8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商品英文名称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0026D">
            <w:pPr>
              <w:spacing w:before="0" w:after="0" w:line="300" w:lineRule="auto"/>
            </w:pPr>
          </w:p>
        </w:tc>
      </w:tr>
      <w:tr w14:paraId="74497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33E1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现有SKU/货号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44D45">
            <w:pPr>
              <w:spacing w:before="0" w:after="0" w:line="300" w:lineRule="auto"/>
            </w:pPr>
          </w:p>
        </w:tc>
      </w:tr>
      <w:tr w14:paraId="64D33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4991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2FD17">
            <w:pPr>
              <w:spacing w:before="0" w:after="0" w:line="300" w:lineRule="auto"/>
            </w:pPr>
          </w:p>
        </w:tc>
      </w:tr>
      <w:tr w14:paraId="35435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BC1E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当前业务分类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38DEA">
            <w:pPr>
              <w:spacing w:before="0" w:after="0" w:line="300" w:lineRule="auto"/>
            </w:pPr>
          </w:p>
        </w:tc>
      </w:tr>
      <w:tr w14:paraId="50294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D96D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E3B9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</w:tbl>
    <w:p w14:paraId="15D4DDC6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A4F0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6293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B. 规格与变体</w:t>
            </w:r>
          </w:p>
        </w:tc>
      </w:tr>
      <w:tr w14:paraId="63583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E276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商品形式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3BA2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简单商品　□ 多规格商品　□ 定制/询价　□ 不确定</w:t>
            </w:r>
          </w:p>
        </w:tc>
      </w:tr>
      <w:tr w14:paraId="3ED74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4865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规格或购买选项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1B40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例如：尺寸、色号、包装数量；没有则写“无”</w:t>
            </w:r>
          </w:p>
        </w:tc>
      </w:tr>
      <w:tr w14:paraId="03615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BC7C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哪些选项改变价格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A1E01">
            <w:pPr>
              <w:spacing w:before="0" w:after="0" w:line="300" w:lineRule="auto"/>
            </w:pPr>
          </w:p>
        </w:tc>
      </w:tr>
      <w:tr w14:paraId="47ED9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394B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哪些选项有独立SKU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05565">
            <w:pPr>
              <w:spacing w:before="0" w:after="0" w:line="300" w:lineRule="auto"/>
            </w:pPr>
          </w:p>
        </w:tc>
      </w:tr>
      <w:tr w14:paraId="21367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4314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哪些选项独立库存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F9097">
            <w:pPr>
              <w:spacing w:before="0" w:after="0" w:line="300" w:lineRule="auto"/>
            </w:pPr>
          </w:p>
        </w:tc>
      </w:tr>
    </w:tbl>
    <w:p w14:paraId="0F809F36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25CFF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1A51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C. 价格与库存</w:t>
            </w:r>
          </w:p>
        </w:tc>
      </w:tr>
      <w:tr w14:paraId="1FBEE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60BD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常规价格（USD）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00064">
            <w:pPr>
              <w:spacing w:before="0" w:after="0" w:line="300" w:lineRule="auto"/>
            </w:pPr>
          </w:p>
        </w:tc>
      </w:tr>
      <w:tr w14:paraId="6180D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7A72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促销价格及日期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37930">
            <w:pPr>
              <w:spacing w:before="0" w:after="0" w:line="300" w:lineRule="auto"/>
            </w:pPr>
          </w:p>
        </w:tc>
      </w:tr>
      <w:tr w14:paraId="491C3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5545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销售单位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BB85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单件　□ 盒　□ 套　□ 包　□ 其他：</w:t>
            </w:r>
          </w:p>
        </w:tc>
      </w:tr>
      <w:tr w14:paraId="58FFF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5250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7057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数量：　　　　　□ 有货　□ 缺货　□ 停售　□ 待确认</w:t>
            </w:r>
          </w:p>
        </w:tc>
      </w:tr>
      <w:tr w14:paraId="2F713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77E3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缺货处理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26F0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不可下单　□ 允许预订/延期　□ 联系询价　□ 待确认</w:t>
            </w:r>
          </w:p>
        </w:tc>
      </w:tr>
    </w:tbl>
    <w:p w14:paraId="03FADAB8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6D8C8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593A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D. 包装与运输</w:t>
            </w:r>
          </w:p>
        </w:tc>
      </w:tr>
      <w:tr w14:paraId="7518E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7701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包装后重量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5F2E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数值：　　　　　　　单位：</w:t>
            </w:r>
          </w:p>
        </w:tc>
      </w:tr>
      <w:tr w14:paraId="0CD1C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2C93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包装后尺寸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E5EA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长：　　　　　宽：　　　　　高：　　　　　单位：</w:t>
            </w:r>
          </w:p>
        </w:tc>
      </w:tr>
      <w:tr w14:paraId="12B12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8093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运输限制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7218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无　□ 易碎　□ 特定国家　□ 其他：</w:t>
            </w:r>
          </w:p>
        </w:tc>
      </w:tr>
    </w:tbl>
    <w:p w14:paraId="643CC724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2B4DA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9193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E. 内容与素材</w:t>
            </w:r>
          </w:p>
        </w:tc>
      </w:tr>
      <w:tr w14:paraId="25935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8C9A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核心卖点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8029F">
            <w:pPr>
              <w:spacing w:before="0" w:after="0" w:line="300" w:lineRule="auto"/>
            </w:pPr>
          </w:p>
        </w:tc>
      </w:tr>
      <w:tr w14:paraId="09147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7E13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适用范围/用途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E6ABA">
            <w:pPr>
              <w:spacing w:before="0" w:after="0" w:line="300" w:lineRule="auto"/>
            </w:pPr>
          </w:p>
        </w:tc>
      </w:tr>
      <w:tr w14:paraId="1B518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2223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注意事项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7381D">
            <w:pPr>
              <w:spacing w:before="0" w:after="0" w:line="300" w:lineRule="auto"/>
            </w:pPr>
          </w:p>
        </w:tc>
      </w:tr>
      <w:tr w14:paraId="1ED85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7D19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主图文件名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8625F">
            <w:pPr>
              <w:spacing w:before="0" w:after="0" w:line="300" w:lineRule="auto"/>
            </w:pPr>
          </w:p>
        </w:tc>
      </w:tr>
      <w:tr w14:paraId="5A8F1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96C3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其他图片文件名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6064E">
            <w:pPr>
              <w:spacing w:before="0" w:after="0" w:line="300" w:lineRule="auto"/>
            </w:pPr>
          </w:p>
        </w:tc>
      </w:tr>
      <w:tr w14:paraId="1F1BD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B5DA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PDF/认证文件名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EBBF7">
            <w:pPr>
              <w:spacing w:before="0" w:after="0" w:line="300" w:lineRule="auto"/>
            </w:pPr>
          </w:p>
        </w:tc>
      </w:tr>
      <w:tr w14:paraId="58413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FE7A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是否允许网站公开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CEE6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图片允许　□ PDF允许　□ 需确认授权</w:t>
            </w:r>
          </w:p>
        </w:tc>
      </w:tr>
      <w:tr w14:paraId="07770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A87A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其他说明/缺失项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A2BB9">
            <w:pPr>
              <w:spacing w:before="0" w:after="0" w:line="300" w:lineRule="auto"/>
            </w:pPr>
          </w:p>
        </w:tc>
      </w:tr>
    </w:tbl>
    <w:p w14:paraId="0FCA3360">
      <w:pPr>
        <w:spacing w:after="40"/>
      </w:pPr>
    </w:p>
    <w:p w14:paraId="3E4C9153">
      <w:r>
        <w:br w:type="page"/>
      </w:r>
    </w:p>
    <w:p w14:paraId="4B29D346">
      <w:pPr>
        <w:spacing w:before="0" w:after="60" w:line="300" w:lineRule="auto"/>
      </w:pPr>
      <w:r>
        <w:rPr>
          <w:rFonts w:ascii="微软雅黑" w:hAnsi="微软雅黑" w:eastAsia="微软雅黑"/>
          <w:b/>
          <w:i w:val="0"/>
          <w:color w:val="2E74B5"/>
          <w:sz w:val="36"/>
        </w:rPr>
        <w:t>代表商品 4 填写页</w:t>
      </w:r>
    </w:p>
    <w:p w14:paraId="138DB0D5">
      <w:pPr>
        <w:spacing w:before="0" w:after="16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  <w:t>不知道的项目可以留空或填写“待确认”；图片和文件可直接写文件名。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8FF2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8F47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A. 基本信息</w:t>
            </w:r>
          </w:p>
        </w:tc>
      </w:tr>
      <w:tr w14:paraId="4B7F6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8D08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商品英文名称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9C259">
            <w:pPr>
              <w:spacing w:before="0" w:after="0" w:line="300" w:lineRule="auto"/>
            </w:pPr>
          </w:p>
        </w:tc>
      </w:tr>
      <w:tr w14:paraId="08B28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7ADF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现有SKU/货号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4F981">
            <w:pPr>
              <w:spacing w:before="0" w:after="0" w:line="300" w:lineRule="auto"/>
            </w:pPr>
          </w:p>
        </w:tc>
      </w:tr>
      <w:tr w14:paraId="0093D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1A4D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F6D7D">
            <w:pPr>
              <w:spacing w:before="0" w:after="0" w:line="300" w:lineRule="auto"/>
            </w:pPr>
          </w:p>
        </w:tc>
      </w:tr>
      <w:tr w14:paraId="5C59C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6F8A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当前业务分类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14F2A">
            <w:pPr>
              <w:spacing w:before="0" w:after="0" w:line="300" w:lineRule="auto"/>
            </w:pPr>
          </w:p>
        </w:tc>
      </w:tr>
      <w:tr w14:paraId="2145C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9FD4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0AB7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</w:tbl>
    <w:p w14:paraId="4FB23579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964D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EFDF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B. 规格与变体</w:t>
            </w:r>
          </w:p>
        </w:tc>
      </w:tr>
      <w:tr w14:paraId="476D2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26FE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商品形式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CE94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简单商品　□ 多规格商品　□ 定制/询价　□ 不确定</w:t>
            </w:r>
          </w:p>
        </w:tc>
      </w:tr>
      <w:tr w14:paraId="00B8F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4C74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规格或购买选项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1C70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例如：尺寸、色号、包装数量；没有则写“无”</w:t>
            </w:r>
          </w:p>
        </w:tc>
      </w:tr>
      <w:tr w14:paraId="76BF4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CDB5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哪些选项改变价格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6DB42">
            <w:pPr>
              <w:spacing w:before="0" w:after="0" w:line="300" w:lineRule="auto"/>
            </w:pPr>
          </w:p>
        </w:tc>
      </w:tr>
      <w:tr w14:paraId="63E38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6916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哪些选项有独立SKU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A9410">
            <w:pPr>
              <w:spacing w:before="0" w:after="0" w:line="300" w:lineRule="auto"/>
            </w:pPr>
          </w:p>
        </w:tc>
      </w:tr>
      <w:tr w14:paraId="4EB3A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459A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哪些选项独立库存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4BFDE">
            <w:pPr>
              <w:spacing w:before="0" w:after="0" w:line="300" w:lineRule="auto"/>
            </w:pPr>
          </w:p>
        </w:tc>
      </w:tr>
    </w:tbl>
    <w:p w14:paraId="3BAD5255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60037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8ABB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C. 价格与库存</w:t>
            </w:r>
          </w:p>
        </w:tc>
      </w:tr>
      <w:tr w14:paraId="555F5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BA32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常规价格（USD）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82B11">
            <w:pPr>
              <w:spacing w:before="0" w:after="0" w:line="300" w:lineRule="auto"/>
            </w:pPr>
          </w:p>
        </w:tc>
      </w:tr>
      <w:tr w14:paraId="39DF0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0BB1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促销价格及日期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5707C">
            <w:pPr>
              <w:spacing w:before="0" w:after="0" w:line="300" w:lineRule="auto"/>
            </w:pPr>
          </w:p>
        </w:tc>
      </w:tr>
      <w:tr w14:paraId="771CF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B634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销售单位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6B1D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单件　□ 盒　□ 套　□ 包　□ 其他：</w:t>
            </w:r>
          </w:p>
        </w:tc>
      </w:tr>
      <w:tr w14:paraId="696DB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BEB9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31BD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数量：　　　　　□ 有货　□ 缺货　□ 停售　□ 待确认</w:t>
            </w:r>
          </w:p>
        </w:tc>
      </w:tr>
      <w:tr w14:paraId="67A7B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EA77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缺货处理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5134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不可下单　□ 允许预订/延期　□ 联系询价　□ 待确认</w:t>
            </w:r>
          </w:p>
        </w:tc>
      </w:tr>
    </w:tbl>
    <w:p w14:paraId="5C86F70A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DF1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939C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D. 包装与运输</w:t>
            </w:r>
          </w:p>
        </w:tc>
      </w:tr>
      <w:tr w14:paraId="7A97B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9EDB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包装后重量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9891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数值：　　　　　　　单位：</w:t>
            </w:r>
          </w:p>
        </w:tc>
      </w:tr>
      <w:tr w14:paraId="44042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C435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包装后尺寸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CC77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长：　　　　　宽：　　　　　高：　　　　　单位：</w:t>
            </w:r>
          </w:p>
        </w:tc>
      </w:tr>
      <w:tr w14:paraId="0F4D3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BCD3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运输限制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9AAB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无　□ 易碎　□ 特定国家　□ 其他：</w:t>
            </w:r>
          </w:p>
        </w:tc>
      </w:tr>
    </w:tbl>
    <w:p w14:paraId="16755CBB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49316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C7FC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E. 内容与素材</w:t>
            </w:r>
          </w:p>
        </w:tc>
      </w:tr>
      <w:tr w14:paraId="319F9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0ABA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核心卖点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D63F2">
            <w:pPr>
              <w:spacing w:before="0" w:after="0" w:line="300" w:lineRule="auto"/>
            </w:pPr>
          </w:p>
        </w:tc>
      </w:tr>
      <w:tr w14:paraId="0F14F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9359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适用范围/用途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92DE8">
            <w:pPr>
              <w:spacing w:before="0" w:after="0" w:line="300" w:lineRule="auto"/>
            </w:pPr>
          </w:p>
        </w:tc>
      </w:tr>
      <w:tr w14:paraId="4A530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7E54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注意事项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E6F12">
            <w:pPr>
              <w:spacing w:before="0" w:after="0" w:line="300" w:lineRule="auto"/>
            </w:pPr>
          </w:p>
        </w:tc>
      </w:tr>
      <w:tr w14:paraId="594F4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43F3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主图文件名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19B9F">
            <w:pPr>
              <w:spacing w:before="0" w:after="0" w:line="300" w:lineRule="auto"/>
            </w:pPr>
          </w:p>
        </w:tc>
      </w:tr>
      <w:tr w14:paraId="5FFE0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6007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其他图片文件名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51894">
            <w:pPr>
              <w:spacing w:before="0" w:after="0" w:line="300" w:lineRule="auto"/>
            </w:pPr>
          </w:p>
        </w:tc>
      </w:tr>
      <w:tr w14:paraId="5A9D2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CC37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PDF/认证文件名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9A44C">
            <w:pPr>
              <w:spacing w:before="0" w:after="0" w:line="300" w:lineRule="auto"/>
            </w:pPr>
          </w:p>
        </w:tc>
      </w:tr>
      <w:tr w14:paraId="7E55E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DE32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是否允许网站公开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2D01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图片允许　□ PDF允许　□ 需确认授权</w:t>
            </w:r>
          </w:p>
        </w:tc>
      </w:tr>
      <w:tr w14:paraId="43789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63A6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其他说明/缺失项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C89C7">
            <w:pPr>
              <w:spacing w:before="0" w:after="0" w:line="300" w:lineRule="auto"/>
            </w:pPr>
          </w:p>
        </w:tc>
      </w:tr>
    </w:tbl>
    <w:p w14:paraId="7A71DA26">
      <w:pPr>
        <w:spacing w:after="40"/>
      </w:pPr>
    </w:p>
    <w:p w14:paraId="3C2F782E">
      <w:r>
        <w:br w:type="page"/>
      </w:r>
    </w:p>
    <w:p w14:paraId="2F60EBF9">
      <w:pPr>
        <w:spacing w:before="0" w:after="60" w:line="300" w:lineRule="auto"/>
      </w:pPr>
      <w:r>
        <w:rPr>
          <w:rFonts w:ascii="微软雅黑" w:hAnsi="微软雅黑" w:eastAsia="微软雅黑"/>
          <w:b/>
          <w:i w:val="0"/>
          <w:color w:val="2E74B5"/>
          <w:sz w:val="36"/>
        </w:rPr>
        <w:t>代表商品 5 填写页</w:t>
      </w:r>
    </w:p>
    <w:p w14:paraId="7883F3E8">
      <w:pPr>
        <w:spacing w:before="0" w:after="16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  <w:t>不知道的项目可以留空或填写“待确认”；图片和文件可直接写文件名。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5F42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161C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A. 基本信息</w:t>
            </w:r>
          </w:p>
        </w:tc>
      </w:tr>
      <w:tr w14:paraId="29B10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35EB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商品英文名称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DB585">
            <w:pPr>
              <w:spacing w:before="0" w:after="0" w:line="300" w:lineRule="auto"/>
            </w:pPr>
          </w:p>
        </w:tc>
      </w:tr>
      <w:tr w14:paraId="5B1BE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66E5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现有SKU/货号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94D5C">
            <w:pPr>
              <w:spacing w:before="0" w:after="0" w:line="300" w:lineRule="auto"/>
            </w:pPr>
          </w:p>
        </w:tc>
      </w:tr>
      <w:tr w14:paraId="7322E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72D5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B4F8B">
            <w:pPr>
              <w:spacing w:before="0" w:after="0" w:line="300" w:lineRule="auto"/>
            </w:pPr>
          </w:p>
        </w:tc>
      </w:tr>
      <w:tr w14:paraId="264CF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447E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当前业务分类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CF9E5">
            <w:pPr>
              <w:spacing w:before="0" w:after="0" w:line="300" w:lineRule="auto"/>
            </w:pPr>
          </w:p>
        </w:tc>
      </w:tr>
      <w:tr w14:paraId="4F6F9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F060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FFA9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</w:tbl>
    <w:p w14:paraId="22C47AE5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83D2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FD5D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B. 规格与变体</w:t>
            </w:r>
          </w:p>
        </w:tc>
      </w:tr>
      <w:tr w14:paraId="539BE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FFE0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商品形式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FC87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简单商品　□ 多规格商品　□ 定制/询价　□ 不确定</w:t>
            </w:r>
          </w:p>
        </w:tc>
      </w:tr>
      <w:tr w14:paraId="72035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171B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规格或购买选项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718E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例如：尺寸、色号、包装数量；没有则写“无”</w:t>
            </w:r>
          </w:p>
        </w:tc>
      </w:tr>
      <w:tr w14:paraId="6E84B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611A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哪些选项改变价格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3380F">
            <w:pPr>
              <w:spacing w:before="0" w:after="0" w:line="300" w:lineRule="auto"/>
            </w:pPr>
          </w:p>
        </w:tc>
      </w:tr>
      <w:tr w14:paraId="5D1F6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C399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哪些选项有独立SKU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AFD64">
            <w:pPr>
              <w:spacing w:before="0" w:after="0" w:line="300" w:lineRule="auto"/>
            </w:pPr>
          </w:p>
        </w:tc>
      </w:tr>
      <w:tr w14:paraId="620F4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F5B7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哪些选项独立库存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EF5F2">
            <w:pPr>
              <w:spacing w:before="0" w:after="0" w:line="300" w:lineRule="auto"/>
            </w:pPr>
          </w:p>
        </w:tc>
      </w:tr>
    </w:tbl>
    <w:p w14:paraId="085684D8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2898A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48B5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C. 价格与库存</w:t>
            </w:r>
          </w:p>
        </w:tc>
      </w:tr>
      <w:tr w14:paraId="2AC31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9BD5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常规价格（USD）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474A4">
            <w:pPr>
              <w:spacing w:before="0" w:after="0" w:line="300" w:lineRule="auto"/>
            </w:pPr>
          </w:p>
        </w:tc>
      </w:tr>
      <w:tr w14:paraId="0723B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7AEC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促销价格及日期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6D824">
            <w:pPr>
              <w:spacing w:before="0" w:after="0" w:line="300" w:lineRule="auto"/>
            </w:pPr>
          </w:p>
        </w:tc>
      </w:tr>
      <w:tr w14:paraId="48AE2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A8D3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销售单位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C39E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单件　□ 盒　□ 套　□ 包　□ 其他：</w:t>
            </w:r>
          </w:p>
        </w:tc>
      </w:tr>
      <w:tr w14:paraId="5CE7A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438A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E9BF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数量：　　　　　□ 有货　□ 缺货　□ 停售　□ 待确认</w:t>
            </w:r>
          </w:p>
        </w:tc>
      </w:tr>
      <w:tr w14:paraId="27EDF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8E86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缺货处理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2299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不可下单　□ 允许预订/延期　□ 联系询价　□ 待确认</w:t>
            </w:r>
          </w:p>
        </w:tc>
      </w:tr>
    </w:tbl>
    <w:p w14:paraId="0CFC8E24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610AE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E9E4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D. 包装与运输</w:t>
            </w:r>
          </w:p>
        </w:tc>
      </w:tr>
      <w:tr w14:paraId="44DDE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56C2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包装后重量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A43B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数值：　　　　　　　单位：</w:t>
            </w:r>
          </w:p>
        </w:tc>
      </w:tr>
      <w:tr w14:paraId="4DE7F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014E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包装后尺寸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BE17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长：　　　　　宽：　　　　　高：　　　　　单位：</w:t>
            </w:r>
          </w:p>
        </w:tc>
      </w:tr>
      <w:tr w14:paraId="0C1F1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46C3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运输限制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BE4D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无　□ 易碎　□ 特定国家　□ 其他：</w:t>
            </w:r>
          </w:p>
        </w:tc>
      </w:tr>
    </w:tbl>
    <w:p w14:paraId="79EC1C5C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9E64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CC6E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E. 内容与素材</w:t>
            </w:r>
          </w:p>
        </w:tc>
      </w:tr>
      <w:tr w14:paraId="1A8DD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F477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核心卖点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B347A">
            <w:pPr>
              <w:spacing w:before="0" w:after="0" w:line="300" w:lineRule="auto"/>
            </w:pPr>
          </w:p>
        </w:tc>
      </w:tr>
      <w:tr w14:paraId="0ACF5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9F77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适用范围/用途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FD34F">
            <w:pPr>
              <w:spacing w:before="0" w:after="0" w:line="300" w:lineRule="auto"/>
            </w:pPr>
          </w:p>
        </w:tc>
      </w:tr>
      <w:tr w14:paraId="44F4C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B195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注意事项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FB7DC">
            <w:pPr>
              <w:spacing w:before="0" w:after="0" w:line="300" w:lineRule="auto"/>
            </w:pPr>
          </w:p>
        </w:tc>
      </w:tr>
      <w:tr w14:paraId="76E29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FD98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主图文件名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A349D">
            <w:pPr>
              <w:spacing w:before="0" w:after="0" w:line="300" w:lineRule="auto"/>
            </w:pPr>
          </w:p>
        </w:tc>
      </w:tr>
      <w:tr w14:paraId="728D7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28F7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其他图片文件名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875A5">
            <w:pPr>
              <w:spacing w:before="0" w:after="0" w:line="300" w:lineRule="auto"/>
            </w:pPr>
          </w:p>
        </w:tc>
      </w:tr>
      <w:tr w14:paraId="2C53C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0C03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PDF/认证文件名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47847">
            <w:pPr>
              <w:spacing w:before="0" w:after="0" w:line="300" w:lineRule="auto"/>
            </w:pPr>
          </w:p>
        </w:tc>
      </w:tr>
      <w:tr w14:paraId="24A1A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0CD6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是否允许网站公开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A683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图片允许　□ PDF允许　□ 需确认授权</w:t>
            </w:r>
          </w:p>
        </w:tc>
      </w:tr>
      <w:tr w14:paraId="7D5FB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905C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其他说明/缺失项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544B8">
            <w:pPr>
              <w:spacing w:before="0" w:after="0" w:line="300" w:lineRule="auto"/>
            </w:pPr>
          </w:p>
        </w:tc>
      </w:tr>
    </w:tbl>
    <w:p w14:paraId="01FEEA79">
      <w:pPr>
        <w:spacing w:after="40"/>
      </w:pPr>
    </w:p>
    <w:p w14:paraId="2DA694D7">
      <w:r>
        <w:br w:type="page"/>
      </w:r>
    </w:p>
    <w:p w14:paraId="3905AA40">
      <w:pPr>
        <w:spacing w:before="0" w:after="60" w:line="300" w:lineRule="auto"/>
      </w:pPr>
      <w:r>
        <w:rPr>
          <w:rFonts w:ascii="微软雅黑" w:hAnsi="微软雅黑" w:eastAsia="微软雅黑"/>
          <w:b/>
          <w:i w:val="0"/>
          <w:color w:val="2E74B5"/>
          <w:sz w:val="36"/>
        </w:rPr>
        <w:t>代表商品 6 填写页</w:t>
      </w:r>
    </w:p>
    <w:p w14:paraId="2B59811C">
      <w:pPr>
        <w:spacing w:before="0" w:after="16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  <w:t>不知道的项目可以留空或填写“待确认”；图片和文件可直接写文件名。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264D2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5876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A. 基本信息</w:t>
            </w:r>
          </w:p>
        </w:tc>
      </w:tr>
      <w:tr w14:paraId="709C2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4717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商品英文名称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EF0EC">
            <w:pPr>
              <w:spacing w:before="0" w:after="0" w:line="300" w:lineRule="auto"/>
            </w:pPr>
          </w:p>
        </w:tc>
      </w:tr>
      <w:tr w14:paraId="481EE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6A2D8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现有SKU/货号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58819">
            <w:pPr>
              <w:spacing w:before="0" w:after="0" w:line="300" w:lineRule="auto"/>
            </w:pPr>
          </w:p>
        </w:tc>
      </w:tr>
      <w:tr w14:paraId="2DD50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D24A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10031">
            <w:pPr>
              <w:spacing w:before="0" w:after="0" w:line="300" w:lineRule="auto"/>
            </w:pPr>
          </w:p>
        </w:tc>
      </w:tr>
      <w:tr w14:paraId="52F8D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B33A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当前业务分类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DA934">
            <w:pPr>
              <w:spacing w:before="0" w:after="0" w:line="300" w:lineRule="auto"/>
            </w:pPr>
          </w:p>
        </w:tc>
      </w:tr>
      <w:tr w14:paraId="5F52A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4B996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385D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</w:tbl>
    <w:p w14:paraId="513C2A28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0C7E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058B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B. 规格与变体</w:t>
            </w:r>
          </w:p>
        </w:tc>
      </w:tr>
      <w:tr w14:paraId="71F39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4E66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商品形式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B648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简单商品　□ 多规格商品　□ 定制/询价　□ 不确定</w:t>
            </w:r>
          </w:p>
        </w:tc>
      </w:tr>
      <w:tr w14:paraId="55867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F753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规格或购买选项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4F5B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例如：尺寸、色号、包装数量；没有则写“无”</w:t>
            </w:r>
          </w:p>
        </w:tc>
      </w:tr>
      <w:tr w14:paraId="3C7D0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7BC2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哪些选项改变价格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0D6F2">
            <w:pPr>
              <w:spacing w:before="0" w:after="0" w:line="300" w:lineRule="auto"/>
            </w:pPr>
          </w:p>
        </w:tc>
      </w:tr>
      <w:tr w14:paraId="01330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5BDD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哪些选项有独立SKU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18D66">
            <w:pPr>
              <w:spacing w:before="0" w:after="0" w:line="300" w:lineRule="auto"/>
            </w:pPr>
          </w:p>
        </w:tc>
      </w:tr>
      <w:tr w14:paraId="677EA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7808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哪些选项独立库存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52F91">
            <w:pPr>
              <w:spacing w:before="0" w:after="0" w:line="300" w:lineRule="auto"/>
            </w:pPr>
          </w:p>
        </w:tc>
      </w:tr>
    </w:tbl>
    <w:p w14:paraId="67C4140F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3C7B8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A5A7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C. 价格与库存</w:t>
            </w:r>
          </w:p>
        </w:tc>
      </w:tr>
      <w:tr w14:paraId="17820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ED8C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常规价格（USD）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C670A">
            <w:pPr>
              <w:spacing w:before="0" w:after="0" w:line="300" w:lineRule="auto"/>
            </w:pPr>
          </w:p>
        </w:tc>
      </w:tr>
      <w:tr w14:paraId="01B25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10B9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促销价格及日期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242DB">
            <w:pPr>
              <w:spacing w:before="0" w:after="0" w:line="300" w:lineRule="auto"/>
            </w:pPr>
          </w:p>
        </w:tc>
      </w:tr>
      <w:tr w14:paraId="5018C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E97A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销售单位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AC9F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单件　□ 盒　□ 套　□ 包　□ 其他：</w:t>
            </w:r>
          </w:p>
        </w:tc>
      </w:tr>
      <w:tr w14:paraId="35C2D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9070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EE39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数量：　　　　　□ 有货　□ 缺货　□ 停售　□ 待确认</w:t>
            </w:r>
          </w:p>
        </w:tc>
      </w:tr>
      <w:tr w14:paraId="4C0AF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B61E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缺货处理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7DAE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不可下单　□ 允许预订/延期　□ 联系询价　□ 待确认</w:t>
            </w:r>
          </w:p>
        </w:tc>
      </w:tr>
    </w:tbl>
    <w:p w14:paraId="6895CBAC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3F3E0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699E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D. 包装与运输</w:t>
            </w:r>
          </w:p>
        </w:tc>
      </w:tr>
      <w:tr w14:paraId="0D6EF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DCD0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包装后重量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49EE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数值：　　　　　　　单位：</w:t>
            </w:r>
          </w:p>
        </w:tc>
      </w:tr>
      <w:tr w14:paraId="10EE2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1C2B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包装后尺寸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34F5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长：　　　　　宽：　　　　　高：　　　　　单位：</w:t>
            </w:r>
          </w:p>
        </w:tc>
      </w:tr>
      <w:tr w14:paraId="2871E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F1ED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运输限制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FA4C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无　□ 易碎　□ 特定国家　□ 其他：</w:t>
            </w:r>
          </w:p>
        </w:tc>
      </w:tr>
    </w:tbl>
    <w:p w14:paraId="43ABCA77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C90A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D8F1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E. 内容与素材</w:t>
            </w:r>
          </w:p>
        </w:tc>
      </w:tr>
      <w:tr w14:paraId="5BC9D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41A8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核心卖点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9CFF2">
            <w:pPr>
              <w:spacing w:before="0" w:after="0" w:line="300" w:lineRule="auto"/>
            </w:pPr>
          </w:p>
        </w:tc>
      </w:tr>
      <w:tr w14:paraId="20E4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69C7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适用范围/用途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8D3A8">
            <w:pPr>
              <w:spacing w:before="0" w:after="0" w:line="300" w:lineRule="auto"/>
            </w:pPr>
          </w:p>
        </w:tc>
      </w:tr>
      <w:tr w14:paraId="51217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7753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注意事项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06942">
            <w:pPr>
              <w:spacing w:before="0" w:after="0" w:line="300" w:lineRule="auto"/>
            </w:pPr>
          </w:p>
        </w:tc>
      </w:tr>
      <w:tr w14:paraId="0C175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7C50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主图文件名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82B0C">
            <w:pPr>
              <w:spacing w:before="0" w:after="0" w:line="300" w:lineRule="auto"/>
            </w:pPr>
          </w:p>
        </w:tc>
      </w:tr>
      <w:tr w14:paraId="37375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70E2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其他图片文件名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69C4C">
            <w:pPr>
              <w:spacing w:before="0" w:after="0" w:line="300" w:lineRule="auto"/>
            </w:pPr>
          </w:p>
        </w:tc>
      </w:tr>
      <w:tr w14:paraId="00957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4813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PDF/认证文件名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94FCF">
            <w:pPr>
              <w:spacing w:before="0" w:after="0" w:line="300" w:lineRule="auto"/>
            </w:pPr>
          </w:p>
        </w:tc>
      </w:tr>
      <w:tr w14:paraId="33E70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AC5D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是否允许网站公开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6196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图片允许　□ PDF允许　□ 需确认授权</w:t>
            </w:r>
          </w:p>
        </w:tc>
      </w:tr>
      <w:tr w14:paraId="54F59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E08D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其他说明/缺失项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AE6B4">
            <w:pPr>
              <w:spacing w:before="0" w:after="0" w:line="300" w:lineRule="auto"/>
            </w:pPr>
          </w:p>
        </w:tc>
      </w:tr>
    </w:tbl>
    <w:p w14:paraId="715BBD77">
      <w:pPr>
        <w:spacing w:after="40"/>
      </w:pPr>
    </w:p>
    <w:p w14:paraId="333C8246">
      <w:r>
        <w:br w:type="page"/>
      </w:r>
    </w:p>
    <w:p w14:paraId="3A7AAE0A">
      <w:pPr>
        <w:spacing w:before="0" w:after="60" w:line="300" w:lineRule="auto"/>
      </w:pPr>
      <w:r>
        <w:rPr>
          <w:rFonts w:ascii="微软雅黑" w:hAnsi="微软雅黑" w:eastAsia="微软雅黑"/>
          <w:b/>
          <w:i w:val="0"/>
          <w:color w:val="2E74B5"/>
          <w:sz w:val="36"/>
        </w:rPr>
        <w:t>代表商品 7 填写页</w:t>
      </w:r>
    </w:p>
    <w:p w14:paraId="3A805640">
      <w:pPr>
        <w:spacing w:before="0" w:after="16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  <w:t>不知道的项目可以留空或填写“待确认”；图片和文件可直接写文件名。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2B6B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AE66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A. 基本信息</w:t>
            </w:r>
          </w:p>
        </w:tc>
      </w:tr>
      <w:tr w14:paraId="48568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5140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商品英文名称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58B6A">
            <w:pPr>
              <w:spacing w:before="0" w:after="0" w:line="300" w:lineRule="auto"/>
            </w:pPr>
          </w:p>
        </w:tc>
      </w:tr>
      <w:tr w14:paraId="72F8E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6E54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现有SKU/货号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F794D">
            <w:pPr>
              <w:spacing w:before="0" w:after="0" w:line="300" w:lineRule="auto"/>
            </w:pPr>
          </w:p>
        </w:tc>
      </w:tr>
      <w:tr w14:paraId="6AA8F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E79E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D746B">
            <w:pPr>
              <w:spacing w:before="0" w:after="0" w:line="300" w:lineRule="auto"/>
            </w:pPr>
          </w:p>
        </w:tc>
      </w:tr>
      <w:tr w14:paraId="7C108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57AA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当前业务分类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F4DE4">
            <w:pPr>
              <w:spacing w:before="0" w:after="0" w:line="300" w:lineRule="auto"/>
            </w:pPr>
          </w:p>
        </w:tc>
      </w:tr>
      <w:tr w14:paraId="64B17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3E5C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2A9B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</w:tbl>
    <w:p w14:paraId="269D61B0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03B7F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87CD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B. 规格与变体</w:t>
            </w:r>
          </w:p>
        </w:tc>
      </w:tr>
      <w:tr w14:paraId="73E6B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31E6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商品形式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D946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简单商品　□ 多规格商品　□ 定制/询价　□ 不确定</w:t>
            </w:r>
          </w:p>
        </w:tc>
      </w:tr>
      <w:tr w14:paraId="1EC6B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C892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规格或购买选项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7463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例如：尺寸、色号、包装数量；没有则写“无”</w:t>
            </w:r>
          </w:p>
        </w:tc>
      </w:tr>
      <w:tr w14:paraId="42DBD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ED38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哪些选项改变价格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72F7A">
            <w:pPr>
              <w:spacing w:before="0" w:after="0" w:line="300" w:lineRule="auto"/>
            </w:pPr>
          </w:p>
        </w:tc>
      </w:tr>
      <w:tr w14:paraId="68EEC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0160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哪些选项有独立SKU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E6EDC">
            <w:pPr>
              <w:spacing w:before="0" w:after="0" w:line="300" w:lineRule="auto"/>
            </w:pPr>
          </w:p>
        </w:tc>
      </w:tr>
      <w:tr w14:paraId="70857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1F6E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哪些选项独立库存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9675B">
            <w:pPr>
              <w:spacing w:before="0" w:after="0" w:line="300" w:lineRule="auto"/>
            </w:pPr>
          </w:p>
        </w:tc>
      </w:tr>
    </w:tbl>
    <w:p w14:paraId="4290CCAB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692BB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5AD8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C. 价格与库存</w:t>
            </w:r>
          </w:p>
        </w:tc>
      </w:tr>
      <w:tr w14:paraId="612B8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8915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常规价格（USD）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04CA5">
            <w:pPr>
              <w:spacing w:before="0" w:after="0" w:line="300" w:lineRule="auto"/>
            </w:pPr>
          </w:p>
        </w:tc>
      </w:tr>
      <w:tr w14:paraId="18FC0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9EAF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促销价格及日期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D1817">
            <w:pPr>
              <w:spacing w:before="0" w:after="0" w:line="300" w:lineRule="auto"/>
            </w:pPr>
          </w:p>
        </w:tc>
      </w:tr>
      <w:tr w14:paraId="618C8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19E8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销售单位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9F41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单件　□ 盒　□ 套　□ 包　□ 其他：</w:t>
            </w:r>
          </w:p>
        </w:tc>
      </w:tr>
      <w:tr w14:paraId="5E343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CC3B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7EE6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数量：　　　　　□ 有货　□ 缺货　□ 停售　□ 待确认</w:t>
            </w:r>
          </w:p>
        </w:tc>
      </w:tr>
      <w:tr w14:paraId="506B8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CF89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缺货处理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BD3A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不可下单　□ 允许预订/延期　□ 联系询价　□ 待确认</w:t>
            </w:r>
          </w:p>
        </w:tc>
      </w:tr>
    </w:tbl>
    <w:p w14:paraId="065F568C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A7E6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2D30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D. 包装与运输</w:t>
            </w:r>
          </w:p>
        </w:tc>
      </w:tr>
      <w:tr w14:paraId="0CFF8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86C3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包装后重量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17F2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数值：　　　　　　　单位：</w:t>
            </w:r>
          </w:p>
        </w:tc>
      </w:tr>
      <w:tr w14:paraId="56865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FFE3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包装后尺寸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1424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长：　　　　　宽：　　　　　高：　　　　　单位：</w:t>
            </w:r>
          </w:p>
        </w:tc>
      </w:tr>
      <w:tr w14:paraId="1FCAA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4851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运输限制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C258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无　□ 易碎　□ 特定国家　□ 其他：</w:t>
            </w:r>
          </w:p>
        </w:tc>
      </w:tr>
    </w:tbl>
    <w:p w14:paraId="46EE4C02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33E6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EF72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E. 内容与素材</w:t>
            </w:r>
          </w:p>
        </w:tc>
      </w:tr>
      <w:tr w14:paraId="09FA5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C679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核心卖点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5D1ED">
            <w:pPr>
              <w:spacing w:before="0" w:after="0" w:line="300" w:lineRule="auto"/>
            </w:pPr>
          </w:p>
        </w:tc>
      </w:tr>
      <w:tr w14:paraId="5EFE5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51F4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适用范围/用途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007EA">
            <w:pPr>
              <w:spacing w:before="0" w:after="0" w:line="300" w:lineRule="auto"/>
            </w:pPr>
          </w:p>
        </w:tc>
      </w:tr>
      <w:tr w14:paraId="04267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5B67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注意事项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9FB16">
            <w:pPr>
              <w:spacing w:before="0" w:after="0" w:line="300" w:lineRule="auto"/>
            </w:pPr>
          </w:p>
        </w:tc>
      </w:tr>
      <w:tr w14:paraId="720C2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592B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主图文件名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8540C">
            <w:pPr>
              <w:spacing w:before="0" w:after="0" w:line="300" w:lineRule="auto"/>
            </w:pPr>
          </w:p>
        </w:tc>
      </w:tr>
      <w:tr w14:paraId="50E48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617F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其他图片文件名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1F45C">
            <w:pPr>
              <w:spacing w:before="0" w:after="0" w:line="300" w:lineRule="auto"/>
            </w:pPr>
          </w:p>
        </w:tc>
      </w:tr>
      <w:tr w14:paraId="3AF5A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E80E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PDF/认证文件名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0B364">
            <w:pPr>
              <w:spacing w:before="0" w:after="0" w:line="300" w:lineRule="auto"/>
            </w:pPr>
          </w:p>
        </w:tc>
      </w:tr>
      <w:tr w14:paraId="30225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7268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是否允许网站公开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B63A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图片允许　□ PDF允许　□ 需确认授权</w:t>
            </w:r>
          </w:p>
        </w:tc>
      </w:tr>
      <w:tr w14:paraId="1E843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033C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其他说明/缺失项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780D8">
            <w:pPr>
              <w:spacing w:before="0" w:after="0" w:line="300" w:lineRule="auto"/>
            </w:pPr>
          </w:p>
        </w:tc>
      </w:tr>
    </w:tbl>
    <w:p w14:paraId="754FE271">
      <w:pPr>
        <w:spacing w:after="40"/>
      </w:pPr>
    </w:p>
    <w:p w14:paraId="4DB6B1E7">
      <w:r>
        <w:br w:type="page"/>
      </w:r>
    </w:p>
    <w:p w14:paraId="1DC46AF8">
      <w:pPr>
        <w:spacing w:before="0" w:after="60" w:line="300" w:lineRule="auto"/>
      </w:pPr>
      <w:r>
        <w:rPr>
          <w:rFonts w:ascii="微软雅黑" w:hAnsi="微软雅黑" w:eastAsia="微软雅黑"/>
          <w:b/>
          <w:i w:val="0"/>
          <w:color w:val="2E74B5"/>
          <w:sz w:val="36"/>
        </w:rPr>
        <w:t>代表商品 8 填写页</w:t>
      </w:r>
    </w:p>
    <w:p w14:paraId="16ED1BD5">
      <w:pPr>
        <w:spacing w:before="0" w:after="16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  <w:t>不知道的项目可以留空或填写“待确认”；图片和文件可直接写文件名。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02E9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19C1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A. 基本信息</w:t>
            </w:r>
          </w:p>
        </w:tc>
      </w:tr>
      <w:tr w14:paraId="4D3FD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9EF7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商品英文名称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E88A0">
            <w:pPr>
              <w:spacing w:before="0" w:after="0" w:line="300" w:lineRule="auto"/>
            </w:pPr>
          </w:p>
        </w:tc>
      </w:tr>
      <w:tr w14:paraId="30C3A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6028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现有SKU/货号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4F9CC">
            <w:pPr>
              <w:spacing w:before="0" w:after="0" w:line="300" w:lineRule="auto"/>
            </w:pPr>
          </w:p>
        </w:tc>
      </w:tr>
      <w:tr w14:paraId="6809A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8B0B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6E971">
            <w:pPr>
              <w:spacing w:before="0" w:after="0" w:line="300" w:lineRule="auto"/>
            </w:pPr>
          </w:p>
        </w:tc>
      </w:tr>
      <w:tr w14:paraId="67F98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D429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当前业务分类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29D0B">
            <w:pPr>
              <w:spacing w:before="0" w:after="0" w:line="300" w:lineRule="auto"/>
            </w:pPr>
          </w:p>
        </w:tc>
      </w:tr>
      <w:tr w14:paraId="7FE35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0124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26E3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</w:tbl>
    <w:p w14:paraId="3C345103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4D984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AA36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B. 规格与变体</w:t>
            </w:r>
          </w:p>
        </w:tc>
      </w:tr>
      <w:tr w14:paraId="1AE61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BDD0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商品形式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5D4B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简单商品　□ 多规格商品　□ 定制/询价　□ 不确定</w:t>
            </w:r>
          </w:p>
        </w:tc>
      </w:tr>
      <w:tr w14:paraId="0EF36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95D5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规格或购买选项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C875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例如：尺寸、色号、包装数量；没有则写“无”</w:t>
            </w:r>
          </w:p>
        </w:tc>
      </w:tr>
      <w:tr w14:paraId="4F4FE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6798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哪些选项改变价格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4F3BC">
            <w:pPr>
              <w:spacing w:before="0" w:after="0" w:line="300" w:lineRule="auto"/>
            </w:pPr>
          </w:p>
        </w:tc>
      </w:tr>
      <w:tr w14:paraId="754D3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E4B0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哪些选项有独立SKU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32075">
            <w:pPr>
              <w:spacing w:before="0" w:after="0" w:line="300" w:lineRule="auto"/>
            </w:pPr>
          </w:p>
        </w:tc>
      </w:tr>
      <w:tr w14:paraId="5315B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6F80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哪些选项独立库存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0C294">
            <w:pPr>
              <w:spacing w:before="0" w:after="0" w:line="300" w:lineRule="auto"/>
            </w:pPr>
          </w:p>
        </w:tc>
      </w:tr>
    </w:tbl>
    <w:p w14:paraId="021F2672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C9C6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91D5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C. 价格与库存</w:t>
            </w:r>
          </w:p>
        </w:tc>
      </w:tr>
      <w:tr w14:paraId="7650A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E66F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常规价格（USD）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9820B">
            <w:pPr>
              <w:spacing w:before="0" w:after="0" w:line="300" w:lineRule="auto"/>
            </w:pPr>
          </w:p>
        </w:tc>
      </w:tr>
      <w:tr w14:paraId="12C98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6AF6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促销价格及日期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E086A">
            <w:pPr>
              <w:spacing w:before="0" w:after="0" w:line="300" w:lineRule="auto"/>
            </w:pPr>
          </w:p>
        </w:tc>
      </w:tr>
      <w:tr w14:paraId="7B129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8B0D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销售单位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E294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单件　□ 盒　□ 套　□ 包　□ 其他：</w:t>
            </w:r>
          </w:p>
        </w:tc>
      </w:tr>
      <w:tr w14:paraId="5F398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B8BD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0FF9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数量：　　　　　□ 有货　□ 缺货　□ 停售　□ 待确认</w:t>
            </w:r>
          </w:p>
        </w:tc>
      </w:tr>
      <w:tr w14:paraId="3DD67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8DC3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缺货处理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A067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不可下单　□ 允许预订/延期　□ 联系询价　□ 待确认</w:t>
            </w:r>
          </w:p>
        </w:tc>
      </w:tr>
    </w:tbl>
    <w:p w14:paraId="280A31A8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2EAAC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306D2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D. 包装与运输</w:t>
            </w:r>
          </w:p>
        </w:tc>
      </w:tr>
      <w:tr w14:paraId="16B0C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416F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包装后重量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D65E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数值：　　　　　　　单位：</w:t>
            </w:r>
          </w:p>
        </w:tc>
      </w:tr>
      <w:tr w14:paraId="4B8C8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706B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包装后尺寸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F987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长：　　　　　宽：　　　　　高：　　　　　单位：</w:t>
            </w:r>
          </w:p>
        </w:tc>
      </w:tr>
      <w:tr w14:paraId="2BE8A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9C53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运输限制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590A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无　□ 易碎　□ 特定国家　□ 其他：</w:t>
            </w:r>
          </w:p>
        </w:tc>
      </w:tr>
    </w:tbl>
    <w:p w14:paraId="1D187C1E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FE58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27CD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E. 内容与素材</w:t>
            </w:r>
          </w:p>
        </w:tc>
      </w:tr>
      <w:tr w14:paraId="54B09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9B08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核心卖点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FDDC15">
            <w:pPr>
              <w:spacing w:before="0" w:after="0" w:line="300" w:lineRule="auto"/>
            </w:pPr>
          </w:p>
        </w:tc>
      </w:tr>
      <w:tr w14:paraId="624E7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384F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适用范围/用途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2DA94">
            <w:pPr>
              <w:spacing w:before="0" w:after="0" w:line="300" w:lineRule="auto"/>
            </w:pPr>
          </w:p>
        </w:tc>
      </w:tr>
      <w:tr w14:paraId="78275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276F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注意事项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9EBA2">
            <w:pPr>
              <w:spacing w:before="0" w:after="0" w:line="300" w:lineRule="auto"/>
            </w:pPr>
          </w:p>
        </w:tc>
      </w:tr>
      <w:tr w14:paraId="092F7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13CA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主图文件名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99E7C">
            <w:pPr>
              <w:spacing w:before="0" w:after="0" w:line="300" w:lineRule="auto"/>
            </w:pPr>
          </w:p>
        </w:tc>
      </w:tr>
      <w:tr w14:paraId="55541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6604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其他图片文件名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A6DD5">
            <w:pPr>
              <w:spacing w:before="0" w:after="0" w:line="300" w:lineRule="auto"/>
            </w:pPr>
          </w:p>
        </w:tc>
      </w:tr>
      <w:tr w14:paraId="1134B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D28D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PDF/认证文件名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F8BE6">
            <w:pPr>
              <w:spacing w:before="0" w:after="0" w:line="300" w:lineRule="auto"/>
            </w:pPr>
          </w:p>
        </w:tc>
      </w:tr>
      <w:tr w14:paraId="0E10A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C4FE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是否允许网站公开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0118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图片允许　□ PDF允许　□ 需确认授权</w:t>
            </w:r>
          </w:p>
        </w:tc>
      </w:tr>
      <w:tr w14:paraId="22CB9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02B2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其他说明/缺失项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699B1">
            <w:pPr>
              <w:spacing w:before="0" w:after="0" w:line="300" w:lineRule="auto"/>
            </w:pPr>
          </w:p>
        </w:tc>
      </w:tr>
    </w:tbl>
    <w:p w14:paraId="403AEF51">
      <w:pPr>
        <w:spacing w:after="40"/>
      </w:pPr>
    </w:p>
    <w:p w14:paraId="75AEEC3B">
      <w:r>
        <w:br w:type="page"/>
      </w:r>
    </w:p>
    <w:p w14:paraId="26303CF0">
      <w:pPr>
        <w:spacing w:before="0" w:after="60" w:line="300" w:lineRule="auto"/>
      </w:pPr>
      <w:r>
        <w:rPr>
          <w:rFonts w:ascii="微软雅黑" w:hAnsi="微软雅黑" w:eastAsia="微软雅黑"/>
          <w:b/>
          <w:i w:val="0"/>
          <w:color w:val="2E74B5"/>
          <w:sz w:val="36"/>
        </w:rPr>
        <w:t>代表商品 9 填写页</w:t>
      </w:r>
    </w:p>
    <w:p w14:paraId="64F7F588">
      <w:pPr>
        <w:spacing w:before="0" w:after="16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  <w:t>不知道的项目可以留空或填写“待确认”；图片和文件可直接写文件名。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436B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B68B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A. 基本信息</w:t>
            </w:r>
          </w:p>
        </w:tc>
      </w:tr>
      <w:tr w14:paraId="134C0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A999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商品英文名称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5127F">
            <w:pPr>
              <w:spacing w:before="0" w:after="0" w:line="300" w:lineRule="auto"/>
            </w:pPr>
          </w:p>
        </w:tc>
      </w:tr>
      <w:tr w14:paraId="6B52B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06CA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现有SKU/货号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FF94A">
            <w:pPr>
              <w:spacing w:before="0" w:after="0" w:line="300" w:lineRule="auto"/>
            </w:pPr>
          </w:p>
        </w:tc>
      </w:tr>
      <w:tr w14:paraId="5EE17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8B5C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D99EF">
            <w:pPr>
              <w:spacing w:before="0" w:after="0" w:line="300" w:lineRule="auto"/>
            </w:pPr>
          </w:p>
        </w:tc>
      </w:tr>
      <w:tr w14:paraId="6EF21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3E85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当前业务分类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7F057">
            <w:pPr>
              <w:spacing w:before="0" w:after="0" w:line="300" w:lineRule="auto"/>
            </w:pPr>
          </w:p>
        </w:tc>
      </w:tr>
      <w:tr w14:paraId="6D21E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C528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B45B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</w:tbl>
    <w:p w14:paraId="4F171474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4521E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D550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B. 规格与变体</w:t>
            </w:r>
          </w:p>
        </w:tc>
      </w:tr>
      <w:tr w14:paraId="6A1BC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D00B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商品形式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F410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简单商品　□ 多规格商品　□ 定制/询价　□ 不确定</w:t>
            </w:r>
          </w:p>
        </w:tc>
      </w:tr>
      <w:tr w14:paraId="753BF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3C2D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规格或购买选项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DCB0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例如：尺寸、色号、包装数量；没有则写“无”</w:t>
            </w:r>
          </w:p>
        </w:tc>
      </w:tr>
      <w:tr w14:paraId="59A18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C838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哪些选项改变价格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91B85">
            <w:pPr>
              <w:spacing w:before="0" w:after="0" w:line="300" w:lineRule="auto"/>
            </w:pPr>
          </w:p>
        </w:tc>
      </w:tr>
      <w:tr w14:paraId="100F1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55B2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哪些选项有独立SKU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9C457">
            <w:pPr>
              <w:spacing w:before="0" w:after="0" w:line="300" w:lineRule="auto"/>
            </w:pPr>
          </w:p>
        </w:tc>
      </w:tr>
      <w:tr w14:paraId="34973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8F27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哪些选项独立库存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F3D49">
            <w:pPr>
              <w:spacing w:before="0" w:after="0" w:line="300" w:lineRule="auto"/>
            </w:pPr>
          </w:p>
        </w:tc>
      </w:tr>
    </w:tbl>
    <w:p w14:paraId="3EDFEDBC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735BF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D457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C. 价格与库存</w:t>
            </w:r>
          </w:p>
        </w:tc>
      </w:tr>
      <w:tr w14:paraId="5CA7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DE39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常规价格（USD）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75B0C">
            <w:pPr>
              <w:spacing w:before="0" w:after="0" w:line="300" w:lineRule="auto"/>
            </w:pPr>
          </w:p>
        </w:tc>
      </w:tr>
      <w:tr w14:paraId="7E257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C761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促销价格及日期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1502D">
            <w:pPr>
              <w:spacing w:before="0" w:after="0" w:line="300" w:lineRule="auto"/>
            </w:pPr>
          </w:p>
        </w:tc>
      </w:tr>
      <w:tr w14:paraId="73C05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D4A2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销售单位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E28F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单件　□ 盒　□ 套　□ 包　□ 其他：</w:t>
            </w:r>
          </w:p>
        </w:tc>
      </w:tr>
      <w:tr w14:paraId="5BDC6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CACB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3A9E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数量：　　　　　□ 有货　□ 缺货　□ 停售　□ 待确认</w:t>
            </w:r>
          </w:p>
        </w:tc>
      </w:tr>
      <w:tr w14:paraId="742F8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7E01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缺货处理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7890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不可下单　□ 允许预订/延期　□ 联系询价　□ 待确认</w:t>
            </w:r>
          </w:p>
        </w:tc>
      </w:tr>
    </w:tbl>
    <w:p w14:paraId="0B2909E4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672EC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F505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D. 包装与运输</w:t>
            </w:r>
          </w:p>
        </w:tc>
      </w:tr>
      <w:tr w14:paraId="43AF1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37F1F2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包装后重量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AE0A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数值：　　　　　　　单位：</w:t>
            </w:r>
          </w:p>
        </w:tc>
      </w:tr>
      <w:tr w14:paraId="4A2A6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A666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包装后尺寸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3D10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长：　　　　　宽：　　　　　高：　　　　　单位：</w:t>
            </w:r>
          </w:p>
        </w:tc>
      </w:tr>
      <w:tr w14:paraId="42329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5BDA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运输限制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E344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无　□ 易碎　□ 特定国家　□ 其他：</w:t>
            </w:r>
          </w:p>
        </w:tc>
      </w:tr>
    </w:tbl>
    <w:p w14:paraId="660473A4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59968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2597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E. 内容与素材</w:t>
            </w:r>
          </w:p>
        </w:tc>
      </w:tr>
      <w:tr w14:paraId="1803B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2B5B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核心卖点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D01C1">
            <w:pPr>
              <w:spacing w:before="0" w:after="0" w:line="300" w:lineRule="auto"/>
            </w:pPr>
          </w:p>
        </w:tc>
      </w:tr>
      <w:tr w14:paraId="748F1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5A88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适用范围/用途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CECBD">
            <w:pPr>
              <w:spacing w:before="0" w:after="0" w:line="300" w:lineRule="auto"/>
            </w:pPr>
          </w:p>
        </w:tc>
      </w:tr>
      <w:tr w14:paraId="24576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477C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注意事项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C6475">
            <w:pPr>
              <w:spacing w:before="0" w:after="0" w:line="300" w:lineRule="auto"/>
            </w:pPr>
          </w:p>
        </w:tc>
      </w:tr>
      <w:tr w14:paraId="261E8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2970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主图文件名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A1CCD">
            <w:pPr>
              <w:spacing w:before="0" w:after="0" w:line="300" w:lineRule="auto"/>
            </w:pPr>
          </w:p>
        </w:tc>
      </w:tr>
      <w:tr w14:paraId="3BE78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59B5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其他图片文件名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27B86">
            <w:pPr>
              <w:spacing w:before="0" w:after="0" w:line="300" w:lineRule="auto"/>
            </w:pPr>
          </w:p>
        </w:tc>
      </w:tr>
      <w:tr w14:paraId="17250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1269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PDF/认证文件名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10A23">
            <w:pPr>
              <w:spacing w:before="0" w:after="0" w:line="300" w:lineRule="auto"/>
            </w:pPr>
          </w:p>
        </w:tc>
      </w:tr>
      <w:tr w14:paraId="45C9F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BB8F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是否允许网站公开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02F3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图片允许　□ PDF允许　□ 需确认授权</w:t>
            </w:r>
          </w:p>
        </w:tc>
      </w:tr>
      <w:tr w14:paraId="6891A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2AB1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其他说明/缺失项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2B09C">
            <w:pPr>
              <w:spacing w:before="0" w:after="0" w:line="300" w:lineRule="auto"/>
            </w:pPr>
          </w:p>
        </w:tc>
      </w:tr>
    </w:tbl>
    <w:p w14:paraId="014F766C">
      <w:pPr>
        <w:spacing w:after="40"/>
      </w:pPr>
    </w:p>
    <w:p w14:paraId="4FA8F72B">
      <w:r>
        <w:br w:type="page"/>
      </w:r>
    </w:p>
    <w:p w14:paraId="73346B30">
      <w:pPr>
        <w:spacing w:before="0" w:after="60" w:line="300" w:lineRule="auto"/>
      </w:pPr>
      <w:r>
        <w:rPr>
          <w:rFonts w:ascii="微软雅黑" w:hAnsi="微软雅黑" w:eastAsia="微软雅黑"/>
          <w:b/>
          <w:i w:val="0"/>
          <w:color w:val="2E74B5"/>
          <w:sz w:val="36"/>
        </w:rPr>
        <w:t>代表商品 10 填写页</w:t>
      </w:r>
    </w:p>
    <w:p w14:paraId="23C9CD9C">
      <w:pPr>
        <w:spacing w:before="0" w:after="160" w:line="300" w:lineRule="auto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  <w:t>不知道的项目可以留空或填写“待确认”；图片和文件可直接写文件名。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D9DA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9E81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A. 基本信息</w:t>
            </w:r>
          </w:p>
        </w:tc>
      </w:tr>
      <w:tr w14:paraId="7E96B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5F54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商品英文名称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3FFBC">
            <w:pPr>
              <w:spacing w:before="0" w:after="0" w:line="300" w:lineRule="auto"/>
            </w:pPr>
          </w:p>
        </w:tc>
      </w:tr>
      <w:tr w14:paraId="39C32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DE0B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现有SKU/货号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C39E4">
            <w:pPr>
              <w:spacing w:before="0" w:after="0" w:line="300" w:lineRule="auto"/>
            </w:pPr>
          </w:p>
        </w:tc>
      </w:tr>
      <w:tr w14:paraId="53CC2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78A8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品牌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F6816">
            <w:pPr>
              <w:spacing w:before="0" w:after="0" w:line="300" w:lineRule="auto"/>
            </w:pPr>
          </w:p>
        </w:tc>
      </w:tr>
      <w:tr w14:paraId="0AF03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0E116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当前业务分类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7A4F2">
            <w:pPr>
              <w:spacing w:before="0" w:after="0" w:line="300" w:lineRule="auto"/>
            </w:pPr>
          </w:p>
        </w:tc>
      </w:tr>
      <w:tr w14:paraId="4B73A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DD72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商品资料负责人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6A9C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姓名：　　　　　　　　　联系方式：</w:t>
            </w:r>
          </w:p>
        </w:tc>
      </w:tr>
    </w:tbl>
    <w:p w14:paraId="72C1AFCB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A1EA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38C7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B. 规格与变体</w:t>
            </w:r>
          </w:p>
        </w:tc>
      </w:tr>
      <w:tr w14:paraId="1E7D9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DA83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商品形式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E9EF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简单商品　□ 多规格商品　□ 定制/询价　□ 不确定</w:t>
            </w:r>
          </w:p>
        </w:tc>
      </w:tr>
      <w:tr w14:paraId="3A725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2D50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规格或购买选项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56D67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例如：尺寸、色号、包装数量；没有则写“无”</w:t>
            </w:r>
          </w:p>
        </w:tc>
      </w:tr>
      <w:tr w14:paraId="66D8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2E45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哪些选项改变价格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9B063">
            <w:pPr>
              <w:spacing w:before="0" w:after="0" w:line="300" w:lineRule="auto"/>
            </w:pPr>
          </w:p>
        </w:tc>
      </w:tr>
      <w:tr w14:paraId="5B1A4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9333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哪些选项有独立SKU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DE221">
            <w:pPr>
              <w:spacing w:before="0" w:after="0" w:line="300" w:lineRule="auto"/>
            </w:pPr>
          </w:p>
        </w:tc>
      </w:tr>
      <w:tr w14:paraId="3C4C4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BE14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哪些选项独立库存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410FB">
            <w:pPr>
              <w:spacing w:before="0" w:after="0" w:line="300" w:lineRule="auto"/>
            </w:pPr>
          </w:p>
        </w:tc>
      </w:tr>
    </w:tbl>
    <w:p w14:paraId="4140D471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4654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29333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C. 价格与库存</w:t>
            </w:r>
          </w:p>
        </w:tc>
      </w:tr>
      <w:tr w14:paraId="06C8F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3346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常规价格（USD）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D1ECD">
            <w:pPr>
              <w:spacing w:before="0" w:after="0" w:line="300" w:lineRule="auto"/>
            </w:pPr>
          </w:p>
        </w:tc>
      </w:tr>
      <w:tr w14:paraId="170CD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21C8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促销价格及日期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58A78">
            <w:pPr>
              <w:spacing w:before="0" w:after="0" w:line="300" w:lineRule="auto"/>
            </w:pPr>
          </w:p>
        </w:tc>
      </w:tr>
      <w:tr w14:paraId="1F134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E5C2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销售单位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9B0C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单件　□ 盒　□ 套　□ 包　□ 其他：</w:t>
            </w:r>
          </w:p>
        </w:tc>
      </w:tr>
      <w:tr w14:paraId="0132D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ECC6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库存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FFBD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数量：　　　　　□ 有货　□ 缺货　□ 停售　□ 待确认</w:t>
            </w:r>
          </w:p>
        </w:tc>
      </w:tr>
      <w:tr w14:paraId="24851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72D4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缺货处理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8291D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不可下单　□ 允许预订/延期　□ 联系询价　□ 待确认</w:t>
            </w:r>
          </w:p>
        </w:tc>
      </w:tr>
    </w:tbl>
    <w:p w14:paraId="10DD0A80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15163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07E78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D. 包装与运输</w:t>
            </w:r>
          </w:p>
        </w:tc>
      </w:tr>
      <w:tr w14:paraId="01CBA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36A1B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包装后重量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959C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数值：　　　　　　　单位：</w:t>
            </w:r>
          </w:p>
        </w:tc>
      </w:tr>
      <w:tr w14:paraId="35CF7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7DBEA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包装后尺寸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BB3B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长：　　　　　宽：　　　　　高：　　　　　单位：</w:t>
            </w:r>
          </w:p>
        </w:tc>
      </w:tr>
      <w:tr w14:paraId="606B0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29D00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运输限制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EEABC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无　□ 易碎　□ 特定国家　□ 其他：</w:t>
            </w:r>
          </w:p>
        </w:tc>
      </w:tr>
    </w:tbl>
    <w:p w14:paraId="25501084">
      <w:pPr>
        <w:spacing w:after="40"/>
      </w:pP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6660"/>
      </w:tblGrid>
      <w:tr w14:paraId="0D080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360" w:type="dxa"/>
            <w:gridSpan w:val="2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D5ACE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1F4D78"/>
                <w:sz w:val="21"/>
              </w:rPr>
              <w:t>E. 内容与素材</w:t>
            </w:r>
          </w:p>
        </w:tc>
      </w:tr>
      <w:tr w14:paraId="1E7B9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1BD4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核心卖点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61D43">
            <w:pPr>
              <w:spacing w:before="0" w:after="0" w:line="300" w:lineRule="auto"/>
            </w:pPr>
          </w:p>
        </w:tc>
      </w:tr>
      <w:tr w14:paraId="0680F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F4B3F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适用范围/用途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A5C6A">
            <w:pPr>
              <w:spacing w:before="0" w:after="0" w:line="300" w:lineRule="auto"/>
            </w:pPr>
          </w:p>
        </w:tc>
      </w:tr>
      <w:tr w14:paraId="19B3A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8B6E1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注意事项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376DE">
            <w:pPr>
              <w:spacing w:before="0" w:after="0" w:line="300" w:lineRule="auto"/>
            </w:pPr>
          </w:p>
        </w:tc>
      </w:tr>
      <w:tr w14:paraId="65D8D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C8D3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主图文件名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C9ED5">
            <w:pPr>
              <w:spacing w:before="0" w:after="0" w:line="300" w:lineRule="auto"/>
            </w:pPr>
          </w:p>
        </w:tc>
      </w:tr>
      <w:tr w14:paraId="7FCAF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40637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其他图片文件名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D5A8C">
            <w:pPr>
              <w:spacing w:before="0" w:after="0" w:line="300" w:lineRule="auto"/>
            </w:pPr>
          </w:p>
        </w:tc>
      </w:tr>
      <w:tr w14:paraId="41F4F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74E6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PDF/认证文件名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1A2ED">
            <w:pPr>
              <w:spacing w:before="0" w:after="0" w:line="300" w:lineRule="auto"/>
            </w:pPr>
          </w:p>
        </w:tc>
      </w:tr>
      <w:tr w14:paraId="044AE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3D999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是否允许网站公开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347D5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202020"/>
                <w:sz w:val="20"/>
              </w:rPr>
              <w:t>□ 图片允许　□ PDF允许　□ 需确认授权</w:t>
            </w:r>
          </w:p>
        </w:tc>
      </w:tr>
      <w:tr w14:paraId="6F9EE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BE144">
            <w:pPr>
              <w:spacing w:before="0"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202020"/>
                <w:sz w:val="20"/>
              </w:rPr>
              <w:t>其他说明/缺失项</w:t>
            </w:r>
          </w:p>
        </w:tc>
        <w:tc>
          <w:tcPr>
            <w:tcW w:w="6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17D33">
            <w:pPr>
              <w:spacing w:before="0" w:after="0" w:line="300" w:lineRule="auto"/>
            </w:pPr>
          </w:p>
        </w:tc>
      </w:tr>
    </w:tbl>
    <w:p w14:paraId="50362762">
      <w:pPr>
        <w:spacing w:after="40"/>
      </w:pPr>
    </w:p>
    <w:sectPr>
      <w:footerReference r:id="rId5" w:type="default"/>
      <w:pgSz w:w="12240" w:h="15840"/>
      <w:pgMar w:top="1037" w:right="1440" w:bottom="1037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1C125">
    <w:pPr>
      <w:pStyle w:val="24"/>
      <w:spacing w:before="0" w:after="0" w:line="300" w:lineRule="auto"/>
      <w:jc w:val="center"/>
    </w:pPr>
    <w:r>
      <w:rPr>
        <w:rFonts w:ascii="微软雅黑" w:hAnsi="微软雅黑" w:eastAsia="微软雅黑"/>
        <w:b w:val="0"/>
        <w:i w:val="0"/>
        <w:color w:val="666666"/>
        <w:sz w:val="17"/>
      </w:rPr>
      <w:t>DentAll W2-W3 商品资料收集表｜内部工作文件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FA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微软雅黑" w:hAnsi="微软雅黑" w:eastAsia="微软雅黑" w:cstheme="minorBidi"/>
      <w:color w:val="20202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4621</Words>
  <Characters>5249</Characters>
  <Lines>0</Lines>
  <Paragraphs>0</Paragraphs>
  <TotalTime>3</TotalTime>
  <ScaleCrop>false</ScaleCrop>
  <LinksUpToDate>false</LinksUpToDate>
  <CharactersWithSpaces>6257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DentAll 项目组</dc:creator>
  <dc:description>generated by python-docx</dc:description>
  <cp:keywords>DentAll, WooCommerce, 商品资料, W2, W3</cp:keywords>
  <cp:lastModifiedBy>Administrator</cp:lastModifiedBy>
  <dcterms:modified xsi:type="dcterms:W3CDTF">2026-08-11T05:57:19Z</dcterms:modified>
  <dc:subject>商品模型与代表商品资料收集</dc:subject>
  <dc:title>DentAll W2-W3 商品资料收集表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eyJoZGlkIjoiYTQxYmExZGJiMTNmMjUyYzliZGNlYmRmMGE2ZjNlNDMifQ==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470A42694C8D4AFE8EE42012E4FD11B7_12</vt:lpwstr>
  </property>
</Properties>
</file>